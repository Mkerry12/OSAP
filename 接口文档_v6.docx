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BF7C3">
      <w:pPr>
        <w:ind w:left="2160" w:leftChars="0" w:firstLine="720" w:firstLineChars="0"/>
      </w:pPr>
    </w:p>
    <w:p w14:paraId="4D84C067"/>
    <w:p w14:paraId="44FD3058"/>
    <w:p w14:paraId="212277EE"/>
    <w:p w14:paraId="12B6F95B"/>
    <w:p w14:paraId="4447FBEF"/>
    <w:p w14:paraId="0A98BA61">
      <w:pPr>
        <w:jc w:val="center"/>
      </w:pPr>
      <w:r>
        <w:rPr>
          <w:b/>
          <w:color w:val="1A1A2E"/>
          <w:sz w:val="56"/>
        </w:rPr>
        <w:t>在线问卷调查与分析平台</w:t>
      </w:r>
    </w:p>
    <w:p w14:paraId="1713FA8A">
      <w:pPr>
        <w:jc w:val="center"/>
      </w:pPr>
      <w:r>
        <w:rPr>
          <w:color w:val="4A4A8A"/>
          <w:sz w:val="44"/>
        </w:rPr>
        <w:t>接口文档 v6.0</w:t>
      </w:r>
    </w:p>
    <w:p w14:paraId="2843F9C0"/>
    <w:p w14:paraId="349A8C8D">
      <w:pPr>
        <w:jc w:val="center"/>
      </w:pPr>
      <w:r>
        <w:rPr>
          <w:color w:val="666666"/>
          <w:sz w:val="24"/>
        </w:rPr>
        <w:t>技术栈：Spring Boot + Vue 3</w:t>
      </w:r>
      <w:r>
        <w:rPr>
          <w:color w:val="666666"/>
          <w:sz w:val="24"/>
        </w:rPr>
        <w:br w:type="textWrapping"/>
      </w:r>
      <w:r>
        <w:rPr>
          <w:color w:val="666666"/>
          <w:sz w:val="24"/>
        </w:rPr>
        <w:t>基础路径：/api</w:t>
      </w:r>
      <w:r>
        <w:rPr>
          <w:color w:val="666666"/>
          <w:sz w:val="24"/>
        </w:rPr>
        <w:br w:type="textWrapping"/>
      </w:r>
      <w:r>
        <w:rPr>
          <w:color w:val="666666"/>
          <w:sz w:val="24"/>
        </w:rPr>
        <w:t>最后更新：2026-06-20</w:t>
      </w:r>
    </w:p>
    <w:p w14:paraId="2CA9A7F4">
      <w:r>
        <w:br w:type="page"/>
      </w:r>
    </w:p>
    <w:p w14:paraId="77F8E461">
      <w:pPr>
        <w:pStyle w:val="3"/>
      </w:pPr>
      <w:r>
        <w:t>目录</w:t>
      </w:r>
    </w:p>
    <w:p w14:paraId="0A2BC526">
      <w:pPr>
        <w:spacing w:before="40" w:after="40"/>
      </w:pPr>
      <w:r>
        <w:rPr>
          <w:sz w:val="22"/>
        </w:rPr>
        <w:t>1. 通用说明</w:t>
      </w:r>
    </w:p>
    <w:p w14:paraId="47AB3F46">
      <w:pPr>
        <w:spacing w:before="40" w:after="40"/>
      </w:pPr>
      <w:r>
        <w:rPr>
          <w:sz w:val="22"/>
        </w:rPr>
        <w:t>2. 认证模块</w:t>
      </w:r>
    </w:p>
    <w:p w14:paraId="6CB413DC">
      <w:pPr>
        <w:spacing w:before="40" w:after="40"/>
      </w:pPr>
      <w:r>
        <w:rPr>
          <w:sz w:val="22"/>
        </w:rPr>
        <w:t>3. 用户模块</w:t>
      </w:r>
    </w:p>
    <w:p w14:paraId="72DFD839">
      <w:pPr>
        <w:spacing w:before="40" w:after="40"/>
      </w:pPr>
      <w:r>
        <w:rPr>
          <w:sz w:val="22"/>
        </w:rPr>
        <w:t>4. 问卷管理模块</w:t>
      </w:r>
    </w:p>
    <w:p w14:paraId="1B7E44EA">
      <w:pPr>
        <w:spacing w:before="40" w:after="40"/>
      </w:pPr>
      <w:r>
        <w:rPr>
          <w:sz w:val="22"/>
        </w:rPr>
        <w:t>5. 题目管理模块</w:t>
      </w:r>
    </w:p>
    <w:p w14:paraId="4EBC9FA4">
      <w:pPr>
        <w:spacing w:before="40" w:after="40"/>
      </w:pPr>
      <w:r>
        <w:rPr>
          <w:sz w:val="22"/>
        </w:rPr>
        <w:t>6. 问卷填写模块</w:t>
      </w:r>
    </w:p>
    <w:p w14:paraId="34EB29BD">
      <w:pPr>
        <w:spacing w:before="40" w:after="40"/>
      </w:pPr>
      <w:r>
        <w:rPr>
          <w:sz w:val="22"/>
        </w:rPr>
        <w:t>7. 数据统计与分析模块</w:t>
      </w:r>
    </w:p>
    <w:p w14:paraId="3D2A7017">
      <w:pPr>
        <w:spacing w:before="40" w:after="40"/>
      </w:pPr>
      <w:r>
        <w:rPr>
          <w:sz w:val="22"/>
        </w:rPr>
        <w:t>8. 模板管理模块(管理员)</w:t>
      </w:r>
    </w:p>
    <w:p w14:paraId="15A2F541">
      <w:pPr>
        <w:spacing w:before="40" w:after="40"/>
      </w:pPr>
      <w:r>
        <w:rPr>
          <w:sz w:val="22"/>
        </w:rPr>
        <w:t>9. 系统管理模块(管理员)</w:t>
      </w:r>
    </w:p>
    <w:p w14:paraId="373A7385">
      <w:pPr>
        <w:spacing w:before="40" w:after="40"/>
      </w:pPr>
      <w:r>
        <w:rPr>
          <w:sz w:val="22"/>
        </w:rPr>
        <w:t>附录A - 问卷状态流转</w:t>
      </w:r>
    </w:p>
    <w:p w14:paraId="5CDD21C6">
      <w:pPr>
        <w:spacing w:before="40" w:after="40"/>
      </w:pPr>
      <w:r>
        <w:rPr>
          <w:sz w:val="22"/>
        </w:rPr>
        <w:t>附录B - 题目类型枚举</w:t>
      </w:r>
    </w:p>
    <w:p w14:paraId="5C050DEE">
      <w:pPr>
        <w:spacing w:before="40" w:after="40"/>
      </w:pPr>
      <w:r>
        <w:rPr>
          <w:sz w:val="22"/>
        </w:rPr>
        <w:t>附录C - 角色与权限矩阵</w:t>
      </w:r>
    </w:p>
    <w:p w14:paraId="755FE708">
      <w:pPr>
        <w:spacing w:before="40" w:after="40"/>
      </w:pPr>
      <w:r>
        <w:rPr>
          <w:sz w:val="22"/>
        </w:rPr>
        <w:t>附录D - 通用状态码</w:t>
      </w:r>
    </w:p>
    <w:p w14:paraId="1E443510">
      <w:r>
        <w:br w:type="page"/>
      </w:r>
    </w:p>
    <w:p w14:paraId="478DB65F">
      <w:pPr>
        <w:pStyle w:val="3"/>
      </w:pPr>
      <w:r>
        <w:t>1. 通用说明</w:t>
      </w:r>
    </w:p>
    <w:p w14:paraId="30118ABC">
      <w:pPr>
        <w:pStyle w:val="4"/>
      </w:pPr>
      <w:r>
        <w:t>1.1 请求/响应格式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DBF7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1A1A2E"/>
          </w:tcPr>
          <w:p w14:paraId="5D1706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4320" w:type="dxa"/>
            <w:shd w:val="clear" w:color="auto" w:fill="1A1A2E"/>
          </w:tcPr>
          <w:p w14:paraId="3ACBD5D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EFD4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6BEAF65">
            <w:pPr>
              <w:spacing w:after="0" w:line="240" w:lineRule="auto"/>
            </w:pPr>
            <w:r>
              <w:rPr>
                <w:sz w:val="19"/>
              </w:rPr>
              <w:t>请求体</w:t>
            </w:r>
          </w:p>
        </w:tc>
        <w:tc>
          <w:tcPr>
            <w:tcW w:w="4320" w:type="dxa"/>
          </w:tcPr>
          <w:p w14:paraId="76E3ECE3">
            <w:pPr>
              <w:spacing w:after="0" w:line="240" w:lineRule="auto"/>
            </w:pPr>
            <w:r>
              <w:rPr>
                <w:sz w:val="19"/>
              </w:rPr>
              <w:t>application/json</w:t>
            </w:r>
          </w:p>
        </w:tc>
      </w:tr>
      <w:tr w14:paraId="42BC1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5F5FA"/>
          </w:tcPr>
          <w:p w14:paraId="7350B341">
            <w:pPr>
              <w:spacing w:after="0" w:line="240" w:lineRule="auto"/>
            </w:pPr>
            <w:r>
              <w:rPr>
                <w:sz w:val="19"/>
              </w:rPr>
              <w:t>响应体</w:t>
            </w:r>
          </w:p>
        </w:tc>
        <w:tc>
          <w:tcPr>
            <w:tcW w:w="4320" w:type="dxa"/>
            <w:shd w:val="clear" w:color="auto" w:fill="F5F5FA"/>
          </w:tcPr>
          <w:p w14:paraId="33EF68B1">
            <w:pPr>
              <w:spacing w:after="0" w:line="240" w:lineRule="auto"/>
            </w:pPr>
            <w:r>
              <w:rPr>
                <w:sz w:val="19"/>
              </w:rPr>
              <w:t>application/json</w:t>
            </w:r>
          </w:p>
        </w:tc>
      </w:tr>
      <w:tr w14:paraId="7CC01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B88995">
            <w:pPr>
              <w:spacing w:after="0" w:line="240" w:lineRule="auto"/>
            </w:pPr>
            <w:r>
              <w:rPr>
                <w:sz w:val="19"/>
              </w:rPr>
              <w:t>时间格式</w:t>
            </w:r>
          </w:p>
        </w:tc>
        <w:tc>
          <w:tcPr>
            <w:tcW w:w="4320" w:type="dxa"/>
          </w:tcPr>
          <w:p w14:paraId="2D12B49C">
            <w:pPr>
              <w:spacing w:after="0" w:line="240" w:lineRule="auto"/>
            </w:pPr>
            <w:r>
              <w:rPr>
                <w:sz w:val="19"/>
              </w:rPr>
              <w:t>yyyy-MM-dd HH:mm:ss</w:t>
            </w:r>
          </w:p>
        </w:tc>
      </w:tr>
      <w:tr w14:paraId="12704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5F5FA"/>
          </w:tcPr>
          <w:p w14:paraId="2237F046">
            <w:pPr>
              <w:spacing w:after="0" w:line="240" w:lineRule="auto"/>
            </w:pPr>
            <w:r>
              <w:rPr>
                <w:sz w:val="19"/>
              </w:rPr>
              <w:t>字符编码</w:t>
            </w:r>
          </w:p>
        </w:tc>
        <w:tc>
          <w:tcPr>
            <w:tcW w:w="4320" w:type="dxa"/>
            <w:shd w:val="clear" w:color="auto" w:fill="F5F5FA"/>
          </w:tcPr>
          <w:p w14:paraId="3B98EDF2">
            <w:pPr>
              <w:spacing w:after="0" w:line="240" w:lineRule="auto"/>
            </w:pPr>
            <w:r>
              <w:rPr>
                <w:sz w:val="19"/>
              </w:rPr>
              <w:t>UTF-8</w:t>
            </w:r>
          </w:p>
        </w:tc>
      </w:tr>
    </w:tbl>
    <w:p w14:paraId="50E40F12">
      <w:pPr>
        <w:pStyle w:val="4"/>
      </w:pPr>
      <w:r>
        <w:t>1.2 统一响应结构</w:t>
      </w:r>
    </w:p>
    <w:p w14:paraId="35232FE7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"success",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E938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1A2E"/>
          </w:tcPr>
          <w:p w14:paraId="5E973C1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2880" w:type="dxa"/>
            <w:shd w:val="clear" w:color="auto" w:fill="1A1A2E"/>
          </w:tcPr>
          <w:p w14:paraId="2F5F8FA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880" w:type="dxa"/>
            <w:shd w:val="clear" w:color="auto" w:fill="1A1A2E"/>
          </w:tcPr>
          <w:p w14:paraId="27C6119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01D8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675616">
            <w:pPr>
              <w:spacing w:after="0" w:line="240" w:lineRule="auto"/>
            </w:pPr>
            <w:r>
              <w:rPr>
                <w:sz w:val="19"/>
              </w:rPr>
              <w:t>code</w:t>
            </w:r>
          </w:p>
        </w:tc>
        <w:tc>
          <w:tcPr>
            <w:tcW w:w="2880" w:type="dxa"/>
          </w:tcPr>
          <w:p w14:paraId="2AA9D443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880" w:type="dxa"/>
          </w:tcPr>
          <w:p w14:paraId="0CEB4A89">
            <w:pPr>
              <w:spacing w:after="0" w:line="240" w:lineRule="auto"/>
            </w:pPr>
            <w:r>
              <w:rPr>
                <w:sz w:val="19"/>
              </w:rPr>
              <w:t>状态码</w:t>
            </w:r>
          </w:p>
        </w:tc>
      </w:tr>
      <w:tr w14:paraId="19959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5F5FA"/>
          </w:tcPr>
          <w:p w14:paraId="14017036">
            <w:pPr>
              <w:spacing w:after="0" w:line="240" w:lineRule="auto"/>
            </w:pPr>
            <w:r>
              <w:rPr>
                <w:sz w:val="19"/>
              </w:rPr>
              <w:t>message</w:t>
            </w:r>
          </w:p>
        </w:tc>
        <w:tc>
          <w:tcPr>
            <w:tcW w:w="2880" w:type="dxa"/>
            <w:shd w:val="clear" w:color="auto" w:fill="F5F5FA"/>
          </w:tcPr>
          <w:p w14:paraId="2768F58C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880" w:type="dxa"/>
            <w:shd w:val="clear" w:color="auto" w:fill="F5F5FA"/>
          </w:tcPr>
          <w:p w14:paraId="2E744DE4">
            <w:pPr>
              <w:spacing w:after="0" w:line="240" w:lineRule="auto"/>
            </w:pPr>
            <w:r>
              <w:rPr>
                <w:sz w:val="19"/>
              </w:rPr>
              <w:t>提示信息</w:t>
            </w:r>
          </w:p>
        </w:tc>
      </w:tr>
      <w:tr w14:paraId="3390D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088D32">
            <w:pPr>
              <w:spacing w:after="0" w:line="240" w:lineRule="auto"/>
            </w:pPr>
            <w:r>
              <w:rPr>
                <w:sz w:val="19"/>
              </w:rPr>
              <w:t>data</w:t>
            </w:r>
          </w:p>
        </w:tc>
        <w:tc>
          <w:tcPr>
            <w:tcW w:w="2880" w:type="dxa"/>
          </w:tcPr>
          <w:p w14:paraId="57B41979">
            <w:pPr>
              <w:spacing w:after="0" w:line="240" w:lineRule="auto"/>
            </w:pPr>
            <w:r>
              <w:rPr>
                <w:sz w:val="19"/>
              </w:rPr>
              <w:t>object</w:t>
            </w:r>
          </w:p>
        </w:tc>
        <w:tc>
          <w:tcPr>
            <w:tcW w:w="2880" w:type="dxa"/>
          </w:tcPr>
          <w:p w14:paraId="7BD6729E">
            <w:pPr>
              <w:spacing w:after="0" w:line="240" w:lineRule="auto"/>
            </w:pPr>
            <w:r>
              <w:rPr>
                <w:sz w:val="19"/>
              </w:rPr>
              <w:t>响应数据(分页时额外包含 total/page/size)</w:t>
            </w:r>
          </w:p>
        </w:tc>
      </w:tr>
    </w:tbl>
    <w:p w14:paraId="020FB536">
      <w:pPr>
        <w:pStyle w:val="4"/>
      </w:pPr>
      <w:r>
        <w:t>1.3 分页响应结构</w:t>
      </w:r>
    </w:p>
    <w:p w14:paraId="35A2B415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"success",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"total": 100,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"page":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"size": 10,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"records": [...]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35332E33">
      <w:r>
        <w:t>所有分页接口默认按创建时间(createdAt)倒序排列，除非另有说明。</w:t>
      </w:r>
    </w:p>
    <w:p w14:paraId="2C2A392F">
      <w:pPr>
        <w:pStyle w:val="4"/>
      </w:pPr>
      <w:r>
        <w:t>1.4 认证方式</w:t>
      </w:r>
    </w:p>
    <w:p w14:paraId="2B4BED35">
      <w:r>
        <w:t>用户登录成功后，服务端生成随机 UUID 作为 token，存储在 Redis 中并设置过期时间。</w:t>
      </w:r>
    </w:p>
    <w:p w14:paraId="619766E2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前端在每个需要认证的请求头中携带：Authorization: Bearer &lt;token&gt;</w:t>
      </w:r>
    </w:p>
    <w:p w14:paraId="7A79F6CA">
      <w:r>
        <w:t>Token 通过登录接口获取，默认有效期为 30 分钟。服务端通过拦截器(HandlerInterceptor)在每个请求到达时校验 Token 有效性并自动续期(滑动过期)，无需前端额外处理刷新逻辑。退出登录时服务端删除 Redis 中的 Token 使其立即失效。</w:t>
      </w:r>
    </w:p>
    <w:p w14:paraId="5142D53E">
      <w:pPr>
        <w:pStyle w:val="4"/>
      </w:pPr>
      <w:r>
        <w:t>1.5 错误响应示例</w:t>
      </w:r>
    </w:p>
    <w:p w14:paraId="1E175970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400,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"具体错误描述",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null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22E0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1A2E"/>
          </w:tcPr>
          <w:p w14:paraId="0B5FE26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w="2880" w:type="dxa"/>
            <w:shd w:val="clear" w:color="auto" w:fill="1A1A2E"/>
          </w:tcPr>
          <w:p w14:paraId="4A46ECC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状态码</w:t>
            </w:r>
          </w:p>
        </w:tc>
        <w:tc>
          <w:tcPr>
            <w:tcW w:w="2880" w:type="dxa"/>
            <w:shd w:val="clear" w:color="auto" w:fill="1A1A2E"/>
          </w:tcPr>
          <w:p w14:paraId="449518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message</w:t>
            </w:r>
          </w:p>
        </w:tc>
      </w:tr>
      <w:tr w14:paraId="0A185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578300">
            <w:pPr>
              <w:spacing w:after="0" w:line="240" w:lineRule="auto"/>
            </w:pPr>
            <w:r>
              <w:rPr>
                <w:sz w:val="19"/>
              </w:rPr>
              <w:t>参数校验失败</w:t>
            </w:r>
          </w:p>
        </w:tc>
        <w:tc>
          <w:tcPr>
            <w:tcW w:w="2880" w:type="dxa"/>
          </w:tcPr>
          <w:p w14:paraId="5107F173">
            <w:pPr>
              <w:spacing w:after="0" w:line="240" w:lineRule="auto"/>
            </w:pPr>
            <w:r>
              <w:rPr>
                <w:sz w:val="19"/>
              </w:rPr>
              <w:t>400</w:t>
            </w:r>
          </w:p>
        </w:tc>
        <w:tc>
          <w:tcPr>
            <w:tcW w:w="2880" w:type="dxa"/>
          </w:tcPr>
          <w:p w14:paraId="17D4374F">
            <w:pPr>
              <w:spacing w:after="0" w:line="240" w:lineRule="auto"/>
            </w:pPr>
            <w:r>
              <w:rPr>
                <w:sz w:val="19"/>
              </w:rPr>
              <w:t>问卷标题不能为空</w:t>
            </w:r>
          </w:p>
        </w:tc>
      </w:tr>
      <w:tr w14:paraId="18EAE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5F5FA"/>
          </w:tcPr>
          <w:p w14:paraId="1E40BA44">
            <w:pPr>
              <w:spacing w:after="0" w:line="240" w:lineRule="auto"/>
            </w:pPr>
            <w:r>
              <w:rPr>
                <w:sz w:val="19"/>
              </w:rPr>
              <w:t>Token 无效或已过期</w:t>
            </w:r>
          </w:p>
        </w:tc>
        <w:tc>
          <w:tcPr>
            <w:tcW w:w="2880" w:type="dxa"/>
            <w:shd w:val="clear" w:color="auto" w:fill="F5F5FA"/>
          </w:tcPr>
          <w:p w14:paraId="7FC500BA">
            <w:pPr>
              <w:spacing w:after="0" w:line="240" w:lineRule="auto"/>
            </w:pPr>
            <w:r>
              <w:rPr>
                <w:sz w:val="19"/>
              </w:rPr>
              <w:t>401</w:t>
            </w:r>
          </w:p>
        </w:tc>
        <w:tc>
          <w:tcPr>
            <w:tcW w:w="2880" w:type="dxa"/>
            <w:shd w:val="clear" w:color="auto" w:fill="F5F5FA"/>
          </w:tcPr>
          <w:p w14:paraId="275FC755">
            <w:pPr>
              <w:spacing w:after="0" w:line="240" w:lineRule="auto"/>
            </w:pPr>
            <w:r>
              <w:rPr>
                <w:sz w:val="19"/>
              </w:rPr>
              <w:t>未登录或 Token 已失效</w:t>
            </w:r>
          </w:p>
        </w:tc>
      </w:tr>
      <w:tr w14:paraId="17B78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4A577F">
            <w:pPr>
              <w:spacing w:after="0" w:line="240" w:lineRule="auto"/>
            </w:pPr>
            <w:r>
              <w:rPr>
                <w:sz w:val="19"/>
              </w:rPr>
              <w:t>无权限操作</w:t>
            </w:r>
          </w:p>
        </w:tc>
        <w:tc>
          <w:tcPr>
            <w:tcW w:w="2880" w:type="dxa"/>
          </w:tcPr>
          <w:p w14:paraId="2F0FA892">
            <w:pPr>
              <w:spacing w:after="0" w:line="240" w:lineRule="auto"/>
            </w:pPr>
            <w:r>
              <w:rPr>
                <w:sz w:val="19"/>
              </w:rPr>
              <w:t>403</w:t>
            </w:r>
          </w:p>
        </w:tc>
        <w:tc>
          <w:tcPr>
            <w:tcW w:w="2880" w:type="dxa"/>
          </w:tcPr>
          <w:p w14:paraId="5FB59C1C">
            <w:pPr>
              <w:spacing w:after="0" w:line="240" w:lineRule="auto"/>
            </w:pPr>
            <w:r>
              <w:rPr>
                <w:sz w:val="19"/>
              </w:rPr>
              <w:t>无权操作此问卷</w:t>
            </w:r>
          </w:p>
        </w:tc>
      </w:tr>
      <w:tr w14:paraId="68BB0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5F5FA"/>
          </w:tcPr>
          <w:p w14:paraId="508675D8">
            <w:pPr>
              <w:spacing w:after="0" w:line="240" w:lineRule="auto"/>
            </w:pPr>
            <w:r>
              <w:rPr>
                <w:sz w:val="19"/>
              </w:rPr>
              <w:t>资源不存在</w:t>
            </w:r>
          </w:p>
        </w:tc>
        <w:tc>
          <w:tcPr>
            <w:tcW w:w="2880" w:type="dxa"/>
            <w:shd w:val="clear" w:color="auto" w:fill="F5F5FA"/>
          </w:tcPr>
          <w:p w14:paraId="53446E26">
            <w:pPr>
              <w:spacing w:after="0" w:line="240" w:lineRule="auto"/>
            </w:pPr>
            <w:r>
              <w:rPr>
                <w:sz w:val="19"/>
              </w:rPr>
              <w:t>404</w:t>
            </w:r>
          </w:p>
        </w:tc>
        <w:tc>
          <w:tcPr>
            <w:tcW w:w="2880" w:type="dxa"/>
            <w:shd w:val="clear" w:color="auto" w:fill="F5F5FA"/>
          </w:tcPr>
          <w:p w14:paraId="1543E039">
            <w:pPr>
              <w:spacing w:after="0" w:line="240" w:lineRule="auto"/>
            </w:pPr>
            <w:r>
              <w:rPr>
                <w:sz w:val="19"/>
              </w:rPr>
              <w:t>问卷不存在</w:t>
            </w:r>
          </w:p>
        </w:tc>
      </w:tr>
      <w:tr w14:paraId="3CA45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BBD206">
            <w:pPr>
              <w:spacing w:after="0" w:line="240" w:lineRule="auto"/>
            </w:pPr>
            <w:r>
              <w:rPr>
                <w:sz w:val="19"/>
              </w:rPr>
              <w:t>资源冲突</w:t>
            </w:r>
          </w:p>
        </w:tc>
        <w:tc>
          <w:tcPr>
            <w:tcW w:w="2880" w:type="dxa"/>
          </w:tcPr>
          <w:p w14:paraId="644B57B3">
            <w:pPr>
              <w:spacing w:after="0" w:line="240" w:lineRule="auto"/>
            </w:pPr>
            <w:r>
              <w:rPr>
                <w:sz w:val="19"/>
              </w:rPr>
              <w:t>409</w:t>
            </w:r>
          </w:p>
        </w:tc>
        <w:tc>
          <w:tcPr>
            <w:tcW w:w="2880" w:type="dxa"/>
          </w:tcPr>
          <w:p w14:paraId="216C6526">
            <w:pPr>
              <w:spacing w:after="0" w:line="240" w:lineRule="auto"/>
            </w:pPr>
            <w:r>
              <w:rPr>
                <w:sz w:val="19"/>
              </w:rPr>
              <w:t>用户名已存在</w:t>
            </w:r>
          </w:p>
        </w:tc>
      </w:tr>
      <w:tr w14:paraId="6301E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5F5FA"/>
          </w:tcPr>
          <w:p w14:paraId="2289EA00">
            <w:pPr>
              <w:spacing w:after="0" w:line="240" w:lineRule="auto"/>
            </w:pPr>
            <w:r>
              <w:rPr>
                <w:sz w:val="19"/>
              </w:rPr>
              <w:t>重复提交</w:t>
            </w:r>
          </w:p>
        </w:tc>
        <w:tc>
          <w:tcPr>
            <w:tcW w:w="2880" w:type="dxa"/>
            <w:shd w:val="clear" w:color="auto" w:fill="F5F5FA"/>
          </w:tcPr>
          <w:p w14:paraId="068A755B">
            <w:pPr>
              <w:spacing w:after="0" w:line="240" w:lineRule="auto"/>
            </w:pPr>
            <w:r>
              <w:rPr>
                <w:sz w:val="19"/>
              </w:rPr>
              <w:t>409</w:t>
            </w:r>
          </w:p>
        </w:tc>
        <w:tc>
          <w:tcPr>
            <w:tcW w:w="2880" w:type="dxa"/>
            <w:shd w:val="clear" w:color="auto" w:fill="F5F5FA"/>
          </w:tcPr>
          <w:p w14:paraId="744276B4">
            <w:pPr>
              <w:spacing w:after="0" w:line="240" w:lineRule="auto"/>
            </w:pPr>
            <w:r>
              <w:rPr>
                <w:sz w:val="19"/>
              </w:rPr>
              <w:t>您已提交过该问卷，请勿重复提交</w:t>
            </w:r>
          </w:p>
        </w:tc>
      </w:tr>
      <w:tr w14:paraId="3F4F0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CCC8E7">
            <w:pPr>
              <w:spacing w:after="0" w:line="240" w:lineRule="auto"/>
            </w:pPr>
            <w:r>
              <w:rPr>
                <w:sz w:val="19"/>
              </w:rPr>
              <w:t>服务器内部错误</w:t>
            </w:r>
          </w:p>
        </w:tc>
        <w:tc>
          <w:tcPr>
            <w:tcW w:w="2880" w:type="dxa"/>
          </w:tcPr>
          <w:p w14:paraId="04793335">
            <w:pPr>
              <w:spacing w:after="0" w:line="240" w:lineRule="auto"/>
            </w:pPr>
            <w:r>
              <w:rPr>
                <w:sz w:val="19"/>
              </w:rPr>
              <w:t>500</w:t>
            </w:r>
          </w:p>
        </w:tc>
        <w:tc>
          <w:tcPr>
            <w:tcW w:w="2880" w:type="dxa"/>
          </w:tcPr>
          <w:p w14:paraId="50716FB1">
            <w:pPr>
              <w:spacing w:after="0" w:line="240" w:lineRule="auto"/>
            </w:pPr>
            <w:r>
              <w:rPr>
                <w:sz w:val="19"/>
              </w:rPr>
              <w:t>服务器内部错误</w:t>
            </w:r>
          </w:p>
        </w:tc>
      </w:tr>
    </w:tbl>
    <w:p w14:paraId="770E948A">
      <w:r>
        <w:br w:type="page"/>
      </w:r>
    </w:p>
    <w:p w14:paraId="6E1CE792">
      <w:pPr>
        <w:pStyle w:val="3"/>
      </w:pPr>
      <w:r>
        <w:t>2. 认证模块</w:t>
      </w:r>
    </w:p>
    <w:p w14:paraId="0E086D60">
      <w:pPr>
        <w:pStyle w:val="4"/>
        <w:rPr>
          <w:color w:val="00B050"/>
        </w:rPr>
      </w:pPr>
      <w:r>
        <w:rPr>
          <w:color w:val="00B050"/>
        </w:rPr>
        <w:t>2.1 用户注册</w:t>
      </w:r>
    </w:p>
    <w:p w14:paraId="046DD752">
      <w:r>
        <w:rPr>
          <w:b/>
          <w:sz w:val="22"/>
        </w:rPr>
        <w:t>POST /auth/register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E985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5883E13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2877A6C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7A9CE81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448DC63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596C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F37DC8">
            <w:pPr>
              <w:spacing w:after="0" w:line="240" w:lineRule="auto"/>
            </w:pPr>
            <w:r>
              <w:rPr>
                <w:sz w:val="19"/>
              </w:rPr>
              <w:t>username</w:t>
            </w:r>
          </w:p>
        </w:tc>
        <w:tc>
          <w:tcPr>
            <w:tcW w:w="2160" w:type="dxa"/>
          </w:tcPr>
          <w:p w14:paraId="20BD2C7C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2E4A8DCB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</w:tcPr>
          <w:p w14:paraId="7F0B0401">
            <w:pPr>
              <w:spacing w:after="0" w:line="240" w:lineRule="auto"/>
            </w:pPr>
            <w:r>
              <w:rPr>
                <w:sz w:val="19"/>
              </w:rPr>
              <w:t>用户名，2-20 个字符(字母、数字、下划线)</w:t>
            </w:r>
          </w:p>
        </w:tc>
      </w:tr>
      <w:tr w14:paraId="53321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5EE8153F">
            <w:pPr>
              <w:spacing w:after="0" w:line="240" w:lineRule="auto"/>
            </w:pPr>
            <w:r>
              <w:rPr>
                <w:sz w:val="19"/>
              </w:rPr>
              <w:t>password</w:t>
            </w:r>
          </w:p>
        </w:tc>
        <w:tc>
          <w:tcPr>
            <w:tcW w:w="2160" w:type="dxa"/>
            <w:shd w:val="clear" w:color="auto" w:fill="F5F5FA"/>
          </w:tcPr>
          <w:p w14:paraId="4AED5D05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02855DFC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  <w:shd w:val="clear" w:color="auto" w:fill="F5F5FA"/>
          </w:tcPr>
          <w:p w14:paraId="56012116">
            <w:pPr>
              <w:spacing w:after="0" w:line="240" w:lineRule="auto"/>
            </w:pPr>
            <w:r>
              <w:rPr>
                <w:sz w:val="19"/>
              </w:rPr>
              <w:t>密码，6-30 个字符</w:t>
            </w:r>
          </w:p>
        </w:tc>
      </w:tr>
      <w:tr w14:paraId="6F034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45CD13">
            <w:pPr>
              <w:spacing w:after="0" w:line="240" w:lineRule="auto"/>
            </w:pPr>
            <w:r>
              <w:rPr>
                <w:sz w:val="19"/>
              </w:rPr>
              <w:t>phone</w:t>
            </w:r>
          </w:p>
        </w:tc>
        <w:tc>
          <w:tcPr>
            <w:tcW w:w="2160" w:type="dxa"/>
          </w:tcPr>
          <w:p w14:paraId="25D96E57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3A0E7574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32752CE7">
            <w:pPr>
              <w:spacing w:after="0" w:line="240" w:lineRule="auto"/>
            </w:pPr>
            <w:r>
              <w:rPr>
                <w:sz w:val="19"/>
              </w:rPr>
              <w:t>手机号，11 位数字</w:t>
            </w:r>
          </w:p>
        </w:tc>
      </w:tr>
      <w:tr w14:paraId="54594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6FE516BF">
            <w:pPr>
              <w:spacing w:after="0" w:line="240" w:lineRule="auto"/>
            </w:pPr>
            <w:r>
              <w:rPr>
                <w:sz w:val="19"/>
              </w:rPr>
              <w:t>email</w:t>
            </w:r>
          </w:p>
        </w:tc>
        <w:tc>
          <w:tcPr>
            <w:tcW w:w="2160" w:type="dxa"/>
            <w:shd w:val="clear" w:color="auto" w:fill="F5F5FA"/>
          </w:tcPr>
          <w:p w14:paraId="038EEF8C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26421938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0191669C">
            <w:pPr>
              <w:spacing w:after="0" w:line="240" w:lineRule="auto"/>
            </w:pPr>
            <w:r>
              <w:rPr>
                <w:sz w:val="19"/>
              </w:rPr>
              <w:t>邮箱</w:t>
            </w:r>
          </w:p>
        </w:tc>
      </w:tr>
    </w:tbl>
    <w:p w14:paraId="4DFF3F51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"注册成功",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02C06DA6">
      <w:pPr>
        <w:pStyle w:val="4"/>
        <w:rPr>
          <w:color w:val="00B050"/>
        </w:rPr>
      </w:pPr>
      <w:r>
        <w:rPr>
          <w:color w:val="00B050"/>
        </w:rPr>
        <w:t>2.2 用户登录</w:t>
      </w:r>
    </w:p>
    <w:p w14:paraId="51CAE1AB">
      <w:r>
        <w:rPr>
          <w:b/>
          <w:sz w:val="22"/>
        </w:rPr>
        <w:t>POST /auth/login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63C0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6CF5762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118761B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2499F1C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044B78F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3EE3E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041BED">
            <w:pPr>
              <w:spacing w:after="0" w:line="240" w:lineRule="auto"/>
            </w:pPr>
            <w:r>
              <w:rPr>
                <w:sz w:val="19"/>
              </w:rPr>
              <w:t>username</w:t>
            </w:r>
          </w:p>
        </w:tc>
        <w:tc>
          <w:tcPr>
            <w:tcW w:w="2160" w:type="dxa"/>
          </w:tcPr>
          <w:p w14:paraId="79B62AA6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47923BE0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</w:tcPr>
          <w:p w14:paraId="41811C52">
            <w:pPr>
              <w:spacing w:after="0" w:line="240" w:lineRule="auto"/>
            </w:pPr>
            <w:r>
              <w:rPr>
                <w:sz w:val="19"/>
              </w:rPr>
              <w:t>用户名</w:t>
            </w:r>
          </w:p>
        </w:tc>
      </w:tr>
      <w:tr w14:paraId="328BD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12A3B871">
            <w:pPr>
              <w:spacing w:after="0" w:line="240" w:lineRule="auto"/>
            </w:pPr>
            <w:r>
              <w:rPr>
                <w:sz w:val="19"/>
              </w:rPr>
              <w:t>password</w:t>
            </w:r>
          </w:p>
        </w:tc>
        <w:tc>
          <w:tcPr>
            <w:tcW w:w="2160" w:type="dxa"/>
            <w:shd w:val="clear" w:color="auto" w:fill="F5F5FA"/>
          </w:tcPr>
          <w:p w14:paraId="6507CCD6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20273353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  <w:shd w:val="clear" w:color="auto" w:fill="F5F5FA"/>
          </w:tcPr>
          <w:p w14:paraId="67FE291F">
            <w:pPr>
              <w:spacing w:after="0" w:line="240" w:lineRule="auto"/>
            </w:pPr>
            <w:r>
              <w:rPr>
                <w:sz w:val="19"/>
              </w:rPr>
              <w:t>密码</w:t>
            </w:r>
          </w:p>
        </w:tc>
      </w:tr>
    </w:tbl>
    <w:p w14:paraId="0D381686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"登录成功",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"token": "eyJhbGciOiJIUzI1NiIs..."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"expiresIn": 1800,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"user":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"username": "zhangsan",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"role": "USER",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hint="eastAsia" w:ascii="Consolas" w:hAnsi="Consolas"/>
          <w:color w:val="333333"/>
          <w:sz w:val="18"/>
          <w:lang w:val="en-US" w:eastAsia="zh-CN"/>
        </w:rPr>
        <w:tab/>
      </w:r>
      <w:r>
        <w:rPr>
          <w:rFonts w:hint="eastAsia" w:ascii="Consolas" w:hAnsi="Consolas"/>
          <w:color w:val="333333"/>
          <w:sz w:val="18"/>
          <w:lang w:val="en-US" w:eastAsia="zh-CN"/>
        </w:rPr>
        <w:t xml:space="preserve">     image:...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1267359D">
      <w:pPr>
        <w:pStyle w:val="4"/>
        <w:rPr>
          <w:color w:val="00B050"/>
        </w:rPr>
      </w:pPr>
      <w:r>
        <w:rPr>
          <w:color w:val="00B050"/>
        </w:rPr>
        <w:t>2.3 Token 自动续期机制</w:t>
      </w:r>
    </w:p>
    <w:p w14:paraId="6F7472A9"/>
    <w:p w14:paraId="7CDB8762">
      <w:r>
        <w:t>本方案使用 Redis 滑动过期实现 Token 自动续期，无需前端调用刷新接口。每次请求到达后端时，拦截器(HandlerInterceptor)会校验 Token 是否存在 Redis 中：</w:t>
      </w:r>
    </w:p>
    <w:p w14:paraId="4285EA3F">
      <w:r>
        <w:rPr>
          <w:sz w:val="20"/>
        </w:rPr>
        <w:t>1. 从请求头 Authorization 中提取 Token</w:t>
      </w:r>
    </w:p>
    <w:p w14:paraId="4D87A3EF">
      <w:r>
        <w:rPr>
          <w:sz w:val="20"/>
        </w:rPr>
        <w:t>2. 查询 Redis：若不存在或已过期，返回 401 未认证</w:t>
      </w:r>
    </w:p>
    <w:p w14:paraId="6E7E8991">
      <w:r>
        <w:rPr>
          <w:sz w:val="20"/>
        </w:rPr>
        <w:t>3. 若存在，解析用户信息并存入 ThreadLocal，同时刷新 Redis TTL(续期 30 分钟)</w:t>
      </w:r>
    </w:p>
    <w:p w14:paraId="4B8DAB6D">
      <w:r>
        <w:rPr>
          <w:sz w:val="20"/>
        </w:rPr>
        <w:t>4. 请求结束后清除 ThreadLocal，防止内存泄漏</w:t>
      </w:r>
    </w:p>
    <w:p w14:paraId="790AD608">
      <w:r>
        <w:rPr>
          <w:sz w:val="20"/>
        </w:rPr>
        <w:t>&gt;&gt;&gt; 优势：服务端完全掌控 session 生命周期，封号或踢下线只需删除 Redis key。</w:t>
      </w:r>
    </w:p>
    <w:p w14:paraId="083104B8">
      <w:pPr>
        <w:spacing w:before="80" w:after="80"/>
        <w:ind w:left="567"/>
      </w:pPr>
    </w:p>
    <w:p w14:paraId="5E9AEE06">
      <w:pPr>
        <w:pStyle w:val="4"/>
        <w:rPr>
          <w:color w:val="00B050"/>
        </w:rPr>
      </w:pPr>
      <w:r>
        <w:rPr>
          <w:color w:val="00B050"/>
        </w:rPr>
        <w:t>2.4 退出登录</w:t>
      </w:r>
    </w:p>
    <w:p w14:paraId="612DEF26">
      <w:r>
        <w:rPr>
          <w:b/>
          <w:sz w:val="22"/>
        </w:rPr>
        <w:t>POST /auth/logout</w:t>
      </w:r>
    </w:p>
    <w:p w14:paraId="2F3C6FF3">
      <w:r>
        <w:t>Headers: Authorization: Bearer &lt;token&gt;</w:t>
      </w:r>
    </w:p>
    <w:p w14:paraId="01869FB3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{"code": 200, "message": "退出成功", "data": null}</w:t>
      </w:r>
    </w:p>
    <w:p w14:paraId="44FFE643">
      <w:pPr>
        <w:pStyle w:val="4"/>
        <w:rPr>
          <w:color w:val="00B050"/>
        </w:rPr>
      </w:pPr>
      <w:r>
        <w:rPr>
          <w:color w:val="00B050"/>
        </w:rPr>
        <w:t>2.5 忘记密码</w:t>
      </w:r>
    </w:p>
    <w:p w14:paraId="0115A73A">
      <w:r>
        <w:rPr>
          <w:b/>
          <w:sz w:val="22"/>
        </w:rPr>
        <w:t>POST /auth/forgot-password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C2EB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720B80C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70A0DEC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46B3F0F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771B3C2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E829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24E093">
            <w:pPr>
              <w:spacing w:after="0" w:line="240" w:lineRule="auto"/>
            </w:pPr>
            <w:r>
              <w:rPr>
                <w:sz w:val="19"/>
              </w:rPr>
              <w:t>username</w:t>
            </w:r>
          </w:p>
        </w:tc>
        <w:tc>
          <w:tcPr>
            <w:tcW w:w="2160" w:type="dxa"/>
          </w:tcPr>
          <w:p w14:paraId="3CA01AD7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7AD55999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</w:tcPr>
          <w:p w14:paraId="57AD3103">
            <w:pPr>
              <w:spacing w:after="0" w:line="240" w:lineRule="auto"/>
            </w:pPr>
            <w:r>
              <w:rPr>
                <w:sz w:val="19"/>
              </w:rPr>
              <w:t>用户名</w:t>
            </w:r>
          </w:p>
        </w:tc>
      </w:tr>
      <w:tr w14:paraId="12DAB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7188E9A2">
            <w:pPr>
              <w:spacing w:after="0" w:line="240" w:lineRule="auto"/>
            </w:pPr>
            <w:r>
              <w:rPr>
                <w:sz w:val="19"/>
              </w:rPr>
              <w:t>email</w:t>
            </w:r>
          </w:p>
        </w:tc>
        <w:tc>
          <w:tcPr>
            <w:tcW w:w="2160" w:type="dxa"/>
            <w:shd w:val="clear" w:color="auto" w:fill="F5F5FA"/>
          </w:tcPr>
          <w:p w14:paraId="432E83A4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2D3DB2FE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  <w:shd w:val="clear" w:color="auto" w:fill="F5F5FA"/>
          </w:tcPr>
          <w:p w14:paraId="182023A4">
            <w:pPr>
              <w:spacing w:after="0" w:line="240" w:lineRule="auto"/>
            </w:pPr>
            <w:r>
              <w:rPr>
                <w:sz w:val="19"/>
              </w:rPr>
              <w:t>注册邮箱，用于接收验证码</w:t>
            </w:r>
          </w:p>
        </w:tc>
      </w:tr>
    </w:tbl>
    <w:p w14:paraId="5B5EF081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{"code": 200, "message": "验证码已发送至您的邮箱", "data": null}</w:t>
      </w:r>
    </w:p>
    <w:p w14:paraId="2BD05EF1">
      <w:r>
        <w:rPr>
          <w:i/>
          <w:color w:val="666666"/>
          <w:sz w:val="19"/>
        </w:rPr>
        <w:t>&gt;&gt; 生产环境中应通过邮件/短信发送验证码；开发阶段可统一使用固定验证码 888888。</w:t>
      </w:r>
    </w:p>
    <w:p w14:paraId="4A374D72">
      <w:pPr>
        <w:pStyle w:val="4"/>
        <w:rPr>
          <w:color w:val="00B050"/>
        </w:rPr>
      </w:pPr>
      <w:r>
        <w:rPr>
          <w:color w:val="00B050"/>
        </w:rPr>
        <w:t>2.6 重置密码</w:t>
      </w:r>
    </w:p>
    <w:p w14:paraId="3143F957">
      <w:r>
        <w:rPr>
          <w:b/>
          <w:sz w:val="22"/>
        </w:rPr>
        <w:t>PUT /auth/reset-password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0E4D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4609768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79AEA1C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58E397F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73EEA04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CE59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5B9417">
            <w:pPr>
              <w:spacing w:after="0" w:line="240" w:lineRule="auto"/>
            </w:pPr>
            <w:r>
              <w:rPr>
                <w:sz w:val="19"/>
              </w:rPr>
              <w:t>username</w:t>
            </w:r>
          </w:p>
        </w:tc>
        <w:tc>
          <w:tcPr>
            <w:tcW w:w="2160" w:type="dxa"/>
          </w:tcPr>
          <w:p w14:paraId="579480A0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58475B66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</w:tcPr>
          <w:p w14:paraId="59B51CF3">
            <w:pPr>
              <w:spacing w:after="0" w:line="240" w:lineRule="auto"/>
            </w:pPr>
            <w:r>
              <w:rPr>
                <w:sz w:val="19"/>
              </w:rPr>
              <w:t>用户名</w:t>
            </w:r>
          </w:p>
        </w:tc>
      </w:tr>
      <w:tr w14:paraId="3D7DE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5CC20A94">
            <w:pPr>
              <w:spacing w:after="0" w:line="240" w:lineRule="auto"/>
            </w:pPr>
            <w:r>
              <w:rPr>
                <w:sz w:val="19"/>
              </w:rPr>
              <w:t>code</w:t>
            </w:r>
          </w:p>
        </w:tc>
        <w:tc>
          <w:tcPr>
            <w:tcW w:w="2160" w:type="dxa"/>
            <w:shd w:val="clear" w:color="auto" w:fill="F5F5FA"/>
          </w:tcPr>
          <w:p w14:paraId="1F34A494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57578375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  <w:shd w:val="clear" w:color="auto" w:fill="F5F5FA"/>
          </w:tcPr>
          <w:p w14:paraId="1A27C148">
            <w:pPr>
              <w:spacing w:after="0" w:line="240" w:lineRule="auto"/>
            </w:pPr>
            <w:r>
              <w:rPr>
                <w:sz w:val="19"/>
              </w:rPr>
              <w:t>邮箱收到的验证码</w:t>
            </w:r>
          </w:p>
        </w:tc>
      </w:tr>
      <w:tr w14:paraId="3C121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961213">
            <w:pPr>
              <w:spacing w:after="0" w:line="240" w:lineRule="auto"/>
            </w:pPr>
            <w:r>
              <w:rPr>
                <w:sz w:val="19"/>
              </w:rPr>
              <w:t>newPassword</w:t>
            </w:r>
          </w:p>
        </w:tc>
        <w:tc>
          <w:tcPr>
            <w:tcW w:w="2160" w:type="dxa"/>
          </w:tcPr>
          <w:p w14:paraId="631F37F8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6324269E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</w:tcPr>
          <w:p w14:paraId="75E551EE">
            <w:pPr>
              <w:spacing w:after="0" w:line="240" w:lineRule="auto"/>
            </w:pPr>
            <w:r>
              <w:rPr>
                <w:sz w:val="19"/>
              </w:rPr>
              <w:t>新密码，6-30 个字符</w:t>
            </w:r>
          </w:p>
        </w:tc>
      </w:tr>
    </w:tbl>
    <w:p w14:paraId="6C936EEB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{"code": 200, "message": "密码重置成功", "data": null}</w:t>
      </w:r>
    </w:p>
    <w:p w14:paraId="169BD647">
      <w:r>
        <w:br w:type="page"/>
      </w:r>
    </w:p>
    <w:p w14:paraId="2DD4B770">
      <w:pPr>
        <w:pStyle w:val="3"/>
      </w:pPr>
      <w:r>
        <w:t>3. 用户模块</w:t>
      </w:r>
    </w:p>
    <w:p w14:paraId="0B2217DB">
      <w:pPr>
        <w:pStyle w:val="4"/>
        <w:rPr>
          <w:color w:val="00B050"/>
        </w:rPr>
      </w:pPr>
      <w:r>
        <w:rPr>
          <w:color w:val="00B050"/>
        </w:rPr>
        <w:t>3.1 获取当前用户信息</w:t>
      </w:r>
    </w:p>
    <w:p w14:paraId="24510CFE">
      <w:r>
        <w:rPr>
          <w:b/>
          <w:sz w:val="22"/>
        </w:rPr>
        <w:t>GET /users/profile</w:t>
      </w:r>
    </w:p>
    <w:p w14:paraId="0335D2EB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"username": "zhangsan",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"phone": "13800138000",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"email": "zhangsan@example.com",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"avatar": null,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"role": "USER",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"createdAt": "2026-06-19 10:00:00",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"surveyCount": 5,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"responseCount": 23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56BBB289">
      <w:pPr>
        <w:pStyle w:val="4"/>
        <w:rPr>
          <w:color w:val="00B050"/>
        </w:rPr>
      </w:pPr>
      <w:r>
        <w:rPr>
          <w:color w:val="00B050"/>
        </w:rPr>
        <w:t>3.2 更新用户信息</w:t>
      </w:r>
    </w:p>
    <w:p w14:paraId="3CEE4662">
      <w:r>
        <w:rPr>
          <w:b/>
          <w:sz w:val="22"/>
        </w:rPr>
        <w:t>PUT /users/profile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E70C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4D3265D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3743D7A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08F87EC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0E68435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DA68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14F6C1">
            <w:pPr>
              <w:spacing w:after="0" w:line="240" w:lineRule="auto"/>
            </w:pPr>
            <w:r>
              <w:rPr>
                <w:sz w:val="19"/>
              </w:rPr>
              <w:t>phone</w:t>
            </w:r>
          </w:p>
        </w:tc>
        <w:tc>
          <w:tcPr>
            <w:tcW w:w="2160" w:type="dxa"/>
          </w:tcPr>
          <w:p w14:paraId="7CB68D42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6D4DF70B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70A969CD">
            <w:pPr>
              <w:spacing w:after="0" w:line="240" w:lineRule="auto"/>
            </w:pPr>
            <w:r>
              <w:rPr>
                <w:sz w:val="19"/>
              </w:rPr>
              <w:t>手机号</w:t>
            </w:r>
          </w:p>
        </w:tc>
      </w:tr>
      <w:tr w14:paraId="182FA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33AD1EC2">
            <w:pPr>
              <w:spacing w:after="0" w:line="240" w:lineRule="auto"/>
            </w:pPr>
            <w:r>
              <w:rPr>
                <w:sz w:val="19"/>
              </w:rPr>
              <w:t>email</w:t>
            </w:r>
          </w:p>
        </w:tc>
        <w:tc>
          <w:tcPr>
            <w:tcW w:w="2160" w:type="dxa"/>
            <w:shd w:val="clear" w:color="auto" w:fill="F5F5FA"/>
          </w:tcPr>
          <w:p w14:paraId="2079596E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54900F48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5F87196A">
            <w:pPr>
              <w:spacing w:after="0" w:line="240" w:lineRule="auto"/>
            </w:pPr>
            <w:r>
              <w:rPr>
                <w:sz w:val="19"/>
              </w:rPr>
              <w:t>邮箱</w:t>
            </w:r>
          </w:p>
        </w:tc>
      </w:tr>
      <w:tr w14:paraId="1A6D2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3E6E5C">
            <w:pPr>
              <w:spacing w:after="0" w:line="240" w:lineRule="auto"/>
            </w:pPr>
            <w:r>
              <w:rPr>
                <w:sz w:val="19"/>
              </w:rPr>
              <w:t>avatar</w:t>
            </w:r>
          </w:p>
        </w:tc>
        <w:tc>
          <w:tcPr>
            <w:tcW w:w="2160" w:type="dxa"/>
          </w:tcPr>
          <w:p w14:paraId="145AFBE2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34DB6E60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1F519247">
            <w:pPr>
              <w:spacing w:after="0" w:line="240" w:lineRule="auto"/>
            </w:pPr>
            <w:r>
              <w:rPr>
                <w:sz w:val="19"/>
              </w:rPr>
              <w:t>头像 URL</w:t>
            </w:r>
          </w:p>
        </w:tc>
      </w:tr>
    </w:tbl>
    <w:p w14:paraId="537FC633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"更新成功",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"username": "zhangsan",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"phone": "13900139000",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"email": "zhangsan@example.com",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"avatar": "https://example.com/avatar.png"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2C9CEFE">
      <w:pPr>
        <w:pStyle w:val="4"/>
        <w:rPr>
          <w:color w:val="00B050"/>
        </w:rPr>
      </w:pPr>
      <w:r>
        <w:rPr>
          <w:color w:val="00B050"/>
        </w:rPr>
        <w:t>3.3 修改密码</w:t>
      </w:r>
    </w:p>
    <w:p w14:paraId="5B642B41">
      <w:r>
        <w:rPr>
          <w:b/>
          <w:sz w:val="22"/>
        </w:rPr>
        <w:t>PUT /users/password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CC91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51A8165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53A3BA8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6AB7FB0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69E3884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EFE9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0C932B">
            <w:pPr>
              <w:spacing w:after="0" w:line="240" w:lineRule="auto"/>
            </w:pPr>
            <w:r>
              <w:rPr>
                <w:sz w:val="19"/>
              </w:rPr>
              <w:t>oldPassword</w:t>
            </w:r>
          </w:p>
        </w:tc>
        <w:tc>
          <w:tcPr>
            <w:tcW w:w="2160" w:type="dxa"/>
          </w:tcPr>
          <w:p w14:paraId="2708CB21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0C17C5AD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</w:tcPr>
          <w:p w14:paraId="31511D7B">
            <w:pPr>
              <w:spacing w:after="0" w:line="240" w:lineRule="auto"/>
            </w:pPr>
            <w:r>
              <w:rPr>
                <w:sz w:val="19"/>
              </w:rPr>
              <w:t>原密码</w:t>
            </w:r>
          </w:p>
        </w:tc>
      </w:tr>
      <w:tr w14:paraId="4426B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004272E2">
            <w:pPr>
              <w:spacing w:after="0" w:line="240" w:lineRule="auto"/>
            </w:pPr>
            <w:r>
              <w:rPr>
                <w:sz w:val="19"/>
              </w:rPr>
              <w:t>newPassword</w:t>
            </w:r>
          </w:p>
        </w:tc>
        <w:tc>
          <w:tcPr>
            <w:tcW w:w="2160" w:type="dxa"/>
            <w:shd w:val="clear" w:color="auto" w:fill="F5F5FA"/>
          </w:tcPr>
          <w:p w14:paraId="5624F08E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5313A552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  <w:shd w:val="clear" w:color="auto" w:fill="F5F5FA"/>
          </w:tcPr>
          <w:p w14:paraId="07A9248D">
            <w:pPr>
              <w:spacing w:after="0" w:line="240" w:lineRule="auto"/>
            </w:pPr>
            <w:r>
              <w:rPr>
                <w:sz w:val="19"/>
              </w:rPr>
              <w:t>新密码，6-30 个字符</w:t>
            </w:r>
          </w:p>
        </w:tc>
      </w:tr>
    </w:tbl>
    <w:p w14:paraId="2DE62AA8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{"code": 200, "message": "密码修改成功", "data": null}</w:t>
      </w:r>
    </w:p>
    <w:p w14:paraId="3FD09341">
      <w:r>
        <w:br w:type="page"/>
      </w:r>
    </w:p>
    <w:p w14:paraId="30A3FF34">
      <w:pPr>
        <w:pStyle w:val="3"/>
      </w:pPr>
      <w:r>
        <w:t>4. 问卷管理模块</w:t>
      </w:r>
    </w:p>
    <w:p w14:paraId="4DBC415D">
      <w:pPr>
        <w:pStyle w:val="4"/>
      </w:pPr>
      <w:r>
        <w:t>4.1</w:t>
      </w:r>
      <w:r>
        <w:rPr>
          <w:color w:val="00B050"/>
        </w:rPr>
        <w:t xml:space="preserve"> 创建问卷</w:t>
      </w:r>
    </w:p>
    <w:p w14:paraId="617EC829">
      <w:r>
        <w:rPr>
          <w:b/>
          <w:sz w:val="22"/>
        </w:rPr>
        <w:t>POST /surveys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851D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33F93FB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6995657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2F3402A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72E0947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1C32F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D57C44">
            <w:pPr>
              <w:spacing w:after="0" w:line="240" w:lineRule="auto"/>
            </w:pPr>
            <w:r>
              <w:rPr>
                <w:sz w:val="19"/>
              </w:rPr>
              <w:t>title</w:t>
            </w:r>
          </w:p>
        </w:tc>
        <w:tc>
          <w:tcPr>
            <w:tcW w:w="2160" w:type="dxa"/>
          </w:tcPr>
          <w:p w14:paraId="6F423BD2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5D14A7D7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</w:tcPr>
          <w:p w14:paraId="44106809">
            <w:pPr>
              <w:spacing w:after="0" w:line="240" w:lineRule="auto"/>
            </w:pPr>
            <w:r>
              <w:rPr>
                <w:sz w:val="19"/>
              </w:rPr>
              <w:t>问卷标题，1-100 个字符</w:t>
            </w:r>
          </w:p>
        </w:tc>
      </w:tr>
      <w:tr w14:paraId="4FB36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3AE70C64">
            <w:pPr>
              <w:spacing w:after="0" w:line="240" w:lineRule="auto"/>
            </w:pPr>
            <w:r>
              <w:rPr>
                <w:sz w:val="19"/>
              </w:rPr>
              <w:t>description</w:t>
            </w:r>
          </w:p>
        </w:tc>
        <w:tc>
          <w:tcPr>
            <w:tcW w:w="2160" w:type="dxa"/>
            <w:shd w:val="clear" w:color="auto" w:fill="F5F5FA"/>
          </w:tcPr>
          <w:p w14:paraId="18D66D09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4005B21C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398BC948">
            <w:pPr>
              <w:spacing w:after="0" w:line="240" w:lineRule="auto"/>
            </w:pPr>
            <w:r>
              <w:rPr>
                <w:sz w:val="19"/>
              </w:rPr>
              <w:t>问卷描述</w:t>
            </w:r>
          </w:p>
        </w:tc>
      </w:tr>
      <w:tr w14:paraId="0585B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BAD6E1">
            <w:pPr>
              <w:spacing w:after="0" w:line="240" w:lineRule="auto"/>
            </w:pPr>
            <w:r>
              <w:rPr>
                <w:sz w:val="19"/>
              </w:rPr>
              <w:t>type</w:t>
            </w:r>
          </w:p>
        </w:tc>
        <w:tc>
          <w:tcPr>
            <w:tcW w:w="2160" w:type="dxa"/>
          </w:tcPr>
          <w:p w14:paraId="2A0B392C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6088E844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21C55BA1">
            <w:pPr>
              <w:spacing w:after="0" w:line="240" w:lineRule="auto"/>
            </w:pPr>
            <w:r>
              <w:rPr>
                <w:sz w:val="19"/>
              </w:rPr>
              <w:t>PUBLIC(公开) / ASSIGNED(指定用户)，默认 PUBLIC</w:t>
            </w:r>
          </w:p>
        </w:tc>
      </w:tr>
      <w:tr w14:paraId="737E2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117B4F10">
            <w:pPr>
              <w:spacing w:after="0" w:line="240" w:lineRule="auto"/>
            </w:pPr>
            <w:r>
              <w:rPr>
                <w:sz w:val="19"/>
              </w:rPr>
              <w:t>targetPhones</w:t>
            </w:r>
          </w:p>
        </w:tc>
        <w:tc>
          <w:tcPr>
            <w:tcW w:w="2160" w:type="dxa"/>
            <w:shd w:val="clear" w:color="auto" w:fill="F5F5FA"/>
          </w:tcPr>
          <w:p w14:paraId="32F009A6">
            <w:pPr>
              <w:spacing w:after="0" w:line="240" w:lineRule="auto"/>
            </w:pPr>
            <w:r>
              <w:rPr>
                <w:sz w:val="19"/>
              </w:rPr>
              <w:t>string[]</w:t>
            </w:r>
          </w:p>
        </w:tc>
        <w:tc>
          <w:tcPr>
            <w:tcW w:w="2160" w:type="dxa"/>
            <w:shd w:val="clear" w:color="auto" w:fill="F5F5FA"/>
          </w:tcPr>
          <w:p w14:paraId="521E130E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47D4F389">
            <w:pPr>
              <w:spacing w:after="0" w:line="240" w:lineRule="auto"/>
            </w:pPr>
            <w:r>
              <w:rPr>
                <w:sz w:val="19"/>
              </w:rPr>
              <w:t>指定用户手机号，type=ASSIGNED 时必填</w:t>
            </w:r>
          </w:p>
        </w:tc>
      </w:tr>
      <w:tr w14:paraId="23951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E6EC2F">
            <w:pPr>
              <w:spacing w:after="0" w:line="240" w:lineRule="auto"/>
            </w:pPr>
            <w:r>
              <w:rPr>
                <w:sz w:val="19"/>
              </w:rPr>
              <w:t>startTime</w:t>
            </w:r>
          </w:p>
        </w:tc>
        <w:tc>
          <w:tcPr>
            <w:tcW w:w="2160" w:type="dxa"/>
          </w:tcPr>
          <w:p w14:paraId="69272219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03B6CD90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3E544519">
            <w:pPr>
              <w:spacing w:after="0" w:line="240" w:lineRule="auto"/>
            </w:pPr>
            <w:r>
              <w:rPr>
                <w:sz w:val="19"/>
              </w:rPr>
              <w:t>开始时间，格式 yyyy-MM-dd HH:mm:ss</w:t>
            </w:r>
          </w:p>
        </w:tc>
      </w:tr>
      <w:tr w14:paraId="277EE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1C03390B">
            <w:pPr>
              <w:spacing w:after="0" w:line="240" w:lineRule="auto"/>
            </w:pPr>
            <w:r>
              <w:rPr>
                <w:sz w:val="19"/>
              </w:rPr>
              <w:t>endTime</w:t>
            </w:r>
          </w:p>
        </w:tc>
        <w:tc>
          <w:tcPr>
            <w:tcW w:w="2160" w:type="dxa"/>
            <w:shd w:val="clear" w:color="auto" w:fill="F5F5FA"/>
          </w:tcPr>
          <w:p w14:paraId="0987A51F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2E27F7AF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3D451629">
            <w:pPr>
              <w:spacing w:after="0" w:line="240" w:lineRule="auto"/>
            </w:pPr>
            <w:r>
              <w:rPr>
                <w:sz w:val="19"/>
              </w:rPr>
              <w:t>结束时间，格式 yyyy-MM-dd HH:mm:ss</w:t>
            </w:r>
          </w:p>
        </w:tc>
      </w:tr>
      <w:tr w14:paraId="11571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54BB8C">
            <w:pPr>
              <w:spacing w:after="0" w:line="240" w:lineRule="auto"/>
            </w:pPr>
            <w:r>
              <w:rPr>
                <w:sz w:val="19"/>
              </w:rPr>
              <w:t>isAnonymous</w:t>
            </w:r>
          </w:p>
        </w:tc>
        <w:tc>
          <w:tcPr>
            <w:tcW w:w="2160" w:type="dxa"/>
          </w:tcPr>
          <w:p w14:paraId="4390C55F">
            <w:pPr>
              <w:spacing w:after="0" w:line="240" w:lineRule="auto"/>
            </w:pPr>
            <w:r>
              <w:rPr>
                <w:sz w:val="19"/>
              </w:rPr>
              <w:t>boolean</w:t>
            </w:r>
          </w:p>
        </w:tc>
        <w:tc>
          <w:tcPr>
            <w:tcW w:w="2160" w:type="dxa"/>
          </w:tcPr>
          <w:p w14:paraId="2126E838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61E7CF82">
            <w:pPr>
              <w:spacing w:after="0" w:line="240" w:lineRule="auto"/>
            </w:pPr>
            <w:r>
              <w:rPr>
                <w:sz w:val="19"/>
              </w:rPr>
              <w:t>是否匿名，默认 false</w:t>
            </w:r>
          </w:p>
        </w:tc>
      </w:tr>
      <w:tr w14:paraId="41F6A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20CBE717">
            <w:pPr>
              <w:spacing w:after="0" w:line="240" w:lineRule="auto"/>
            </w:pPr>
            <w:r>
              <w:rPr>
                <w:sz w:val="19"/>
              </w:rPr>
              <w:t>theme</w:t>
            </w:r>
          </w:p>
        </w:tc>
        <w:tc>
          <w:tcPr>
            <w:tcW w:w="2160" w:type="dxa"/>
            <w:shd w:val="clear" w:color="auto" w:fill="F5F5FA"/>
          </w:tcPr>
          <w:p w14:paraId="7975FF3E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7F88008E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7ED29698">
            <w:pPr>
              <w:spacing w:after="0" w:line="240" w:lineRule="auto"/>
            </w:pPr>
            <w:r>
              <w:rPr>
                <w:sz w:val="19"/>
              </w:rPr>
              <w:t>主题样式标识</w:t>
            </w:r>
          </w:p>
        </w:tc>
      </w:tr>
      <w:tr w14:paraId="67F83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04142C">
            <w:pPr>
              <w:spacing w:after="0" w:line="240" w:lineRule="auto"/>
            </w:pPr>
            <w:r>
              <w:rPr>
                <w:sz w:val="19"/>
              </w:rPr>
              <w:t>allowMultiSubmit</w:t>
            </w:r>
          </w:p>
        </w:tc>
        <w:tc>
          <w:tcPr>
            <w:tcW w:w="2160" w:type="dxa"/>
          </w:tcPr>
          <w:p w14:paraId="246FBACC">
            <w:pPr>
              <w:spacing w:after="0" w:line="240" w:lineRule="auto"/>
            </w:pPr>
            <w:r>
              <w:rPr>
                <w:sz w:val="19"/>
              </w:rPr>
              <w:t>boolean</w:t>
            </w:r>
          </w:p>
        </w:tc>
        <w:tc>
          <w:tcPr>
            <w:tcW w:w="2160" w:type="dxa"/>
          </w:tcPr>
          <w:p w14:paraId="10632662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6C8E598C">
            <w:pPr>
              <w:spacing w:after="0" w:line="240" w:lineRule="auto"/>
            </w:pPr>
            <w:r>
              <w:rPr>
                <w:sz w:val="19"/>
              </w:rPr>
              <w:t>是否允许多次提交，默认 false</w:t>
            </w:r>
          </w:p>
        </w:tc>
      </w:tr>
    </w:tbl>
    <w:p w14:paraId="5503989C">
      <w:r>
        <w:rPr>
          <w:i/>
          <w:color w:val="666666"/>
          <w:sz w:val="19"/>
        </w:rPr>
        <w:t>&gt;&gt; type 和 targetPhones 在问卷发布后不可修改。</w:t>
      </w:r>
    </w:p>
    <w:p w14:paraId="022E846C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"创建成功",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"title": "用户满意度调查",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"description": "感谢您参与本次满意度调查",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"type": "PUBLIC",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"status": "DRAFT",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"isAnonymous": false,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"allowMultiSubmit": false,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"questionCount": 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"responseCount": 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"creator": { "id": 1, "username": "zhangsan"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"createdAt": "2026-06-19 10:30:00",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"updatedAt": "2026-06-19 10:30:00"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5C0B94B4">
      <w:pPr>
        <w:pStyle w:val="4"/>
      </w:pPr>
      <w:r>
        <w:t xml:space="preserve">4.2 </w:t>
      </w:r>
      <w:r>
        <w:rPr>
          <w:color w:val="00B050"/>
        </w:rPr>
        <w:t>获取我创建的问卷列表</w:t>
      </w:r>
    </w:p>
    <w:p w14:paraId="76C36A25">
      <w:r>
        <w:rPr>
          <w:b/>
          <w:sz w:val="22"/>
        </w:rPr>
        <w:t>GET /surveys</w:t>
      </w:r>
    </w:p>
    <w:p w14:paraId="6A1BFDDA">
      <w:r>
        <w:t>返回当前用户自己创建的问卷列表，默认按更新时间(updatedAt)倒序排列。</w:t>
      </w:r>
    </w:p>
    <w:p w14:paraId="05F94CAA">
      <w:r>
        <w:rPr>
          <w:i/>
          <w:color w:val="666666"/>
          <w:sz w:val="19"/>
        </w:rPr>
        <w:t>&gt;&gt; 路由说明：此接口通过查询参数与 GET /surveys/{surveyId} 区分，需注意 Controller 方法优先级。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D752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6B6A79F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2442155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2FB5684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286693F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9F78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E330ED">
            <w:pPr>
              <w:spacing w:after="0" w:line="240" w:lineRule="auto"/>
            </w:pPr>
            <w:r>
              <w:rPr>
                <w:sz w:val="19"/>
              </w:rPr>
              <w:t>page</w:t>
            </w:r>
          </w:p>
        </w:tc>
        <w:tc>
          <w:tcPr>
            <w:tcW w:w="2160" w:type="dxa"/>
          </w:tcPr>
          <w:p w14:paraId="09F40A47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</w:tcPr>
          <w:p w14:paraId="24F1DFBB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029CA16D">
            <w:pPr>
              <w:spacing w:after="0" w:line="240" w:lineRule="auto"/>
            </w:pPr>
            <w:r>
              <w:rPr>
                <w:sz w:val="19"/>
              </w:rPr>
              <w:t>页码，默认 1</w:t>
            </w:r>
          </w:p>
        </w:tc>
      </w:tr>
      <w:tr w14:paraId="4522F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51E99FBB">
            <w:pPr>
              <w:spacing w:after="0" w:line="240" w:lineRule="auto"/>
            </w:pPr>
            <w:r>
              <w:rPr>
                <w:sz w:val="19"/>
              </w:rPr>
              <w:t>size</w:t>
            </w:r>
          </w:p>
        </w:tc>
        <w:tc>
          <w:tcPr>
            <w:tcW w:w="2160" w:type="dxa"/>
            <w:shd w:val="clear" w:color="auto" w:fill="F5F5FA"/>
          </w:tcPr>
          <w:p w14:paraId="6C23F5E9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  <w:shd w:val="clear" w:color="auto" w:fill="F5F5FA"/>
          </w:tcPr>
          <w:p w14:paraId="1EC14D98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7A3B96BE">
            <w:pPr>
              <w:spacing w:after="0" w:line="240" w:lineRule="auto"/>
            </w:pPr>
            <w:r>
              <w:rPr>
                <w:sz w:val="19"/>
              </w:rPr>
              <w:t>每页条数，默认 10</w:t>
            </w:r>
          </w:p>
        </w:tc>
      </w:tr>
      <w:tr w14:paraId="575B8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F023AA">
            <w:pPr>
              <w:spacing w:after="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w="2160" w:type="dxa"/>
          </w:tcPr>
          <w:p w14:paraId="7F6D3A14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4C4C0DEA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0DC0AC7F">
            <w:pPr>
              <w:spacing w:after="0" w:line="240" w:lineRule="auto"/>
            </w:pPr>
            <w:r>
              <w:rPr>
                <w:sz w:val="19"/>
              </w:rPr>
              <w:t>筛选：DRAFT / PUBLISHED / CLOSED</w:t>
            </w:r>
          </w:p>
        </w:tc>
      </w:tr>
      <w:tr w14:paraId="334CB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75E03723">
            <w:pPr>
              <w:spacing w:after="0" w:line="240" w:lineRule="auto"/>
            </w:pPr>
            <w:r>
              <w:rPr>
                <w:sz w:val="19"/>
              </w:rPr>
              <w:t>keyword</w:t>
            </w:r>
          </w:p>
        </w:tc>
        <w:tc>
          <w:tcPr>
            <w:tcW w:w="2160" w:type="dxa"/>
            <w:shd w:val="clear" w:color="auto" w:fill="F5F5FA"/>
          </w:tcPr>
          <w:p w14:paraId="7E3220B1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58356429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13788AFC">
            <w:pPr>
              <w:spacing w:after="0" w:line="240" w:lineRule="auto"/>
            </w:pPr>
            <w:r>
              <w:rPr>
                <w:sz w:val="19"/>
              </w:rPr>
              <w:t>搜索关键词(匹配标题)</w:t>
            </w:r>
          </w:p>
        </w:tc>
      </w:tr>
      <w:tr w14:paraId="48604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B27427">
            <w:pPr>
              <w:spacing w:after="0" w:line="240" w:lineRule="auto"/>
            </w:pPr>
            <w:r>
              <w:rPr>
                <w:sz w:val="19"/>
              </w:rPr>
              <w:t>sortBy</w:t>
            </w:r>
          </w:p>
        </w:tc>
        <w:tc>
          <w:tcPr>
            <w:tcW w:w="2160" w:type="dxa"/>
          </w:tcPr>
          <w:p w14:paraId="42A45845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1E5FA0FE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4C4BB307">
            <w:pPr>
              <w:spacing w:after="0" w:line="240" w:lineRule="auto"/>
            </w:pPr>
            <w:r>
              <w:rPr>
                <w:sz w:val="19"/>
              </w:rPr>
              <w:t>排序字段：createdAt / updatedAt，默认 updatedAt</w:t>
            </w:r>
          </w:p>
        </w:tc>
      </w:tr>
      <w:tr w14:paraId="58D7F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090FE7BA">
            <w:pPr>
              <w:spacing w:after="0" w:line="240" w:lineRule="auto"/>
            </w:pPr>
            <w:r>
              <w:rPr>
                <w:sz w:val="19"/>
              </w:rPr>
              <w:t>sortOrder</w:t>
            </w:r>
          </w:p>
        </w:tc>
        <w:tc>
          <w:tcPr>
            <w:tcW w:w="2160" w:type="dxa"/>
            <w:shd w:val="clear" w:color="auto" w:fill="F5F5FA"/>
          </w:tcPr>
          <w:p w14:paraId="609CE6DB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4159A4D6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5C64615D">
            <w:pPr>
              <w:spacing w:after="0" w:line="240" w:lineRule="auto"/>
            </w:pPr>
            <w:r>
              <w:rPr>
                <w:sz w:val="19"/>
              </w:rPr>
              <w:t>排序方向：ASC / DESC，默认 DESC</w:t>
            </w:r>
          </w:p>
        </w:tc>
      </w:tr>
    </w:tbl>
    <w:p w14:paraId="7E64A205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"total": 25,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"page":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"size": 10,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"records":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"title": "用户满意度调查",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"status": "PUBLISHED",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"type": "PUBLIC",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"questionCount": 10,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"responseCount": 56,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"createdAt": "2026-06-19 10:30:00",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"updatedAt": "2026-06-19 11:00:00"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011E1F4">
      <w:pPr>
        <w:pStyle w:val="4"/>
      </w:pPr>
      <w:r>
        <w:t xml:space="preserve">4.3 </w:t>
      </w:r>
      <w:r>
        <w:rPr>
          <w:color w:val="00B050"/>
        </w:rPr>
        <w:t>获取问卷详情</w:t>
      </w:r>
    </w:p>
    <w:p w14:paraId="65A92868">
      <w:r>
        <w:rPr>
          <w:b/>
          <w:sz w:val="22"/>
        </w:rPr>
        <w:t>GET /surveys/{surveyId}</w:t>
      </w:r>
    </w:p>
    <w:p w14:paraId="4027D6BD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"title": "用户满意度调查",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"description": "感谢您参与本次满意度调查",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"type": "PUBLIC",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"targetPhones": null,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"status": "PUBLISHED",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"isAnonymous": false,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"allowMultiSubmit": false,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"theme": null,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"startTime": null,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"endTime": null,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"questionCount": 10,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"responseCount": 56,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"creator": { "id": 1, "username": "zhangsan"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"questions":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"id": 1, "type": "RADIO",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"title": "您对本产品的满意程度是？",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"required": true, "sortOrder":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"options":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{ "id": 1, "label": "非常满意", "sortOrder": 1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{ "id": 2, "label": "满意", "sortOrder": 2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{ "id": 3, "label": "一般", "sortOrder": 3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{ "id": 4, "label": "不满意", "sortOrder": 4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"createdAt": "2026-06-19 10:30:00",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"updatedAt": "2026-06-19 11:00:00"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67D9D6E8">
      <w:pPr>
        <w:pStyle w:val="4"/>
      </w:pPr>
      <w:r>
        <w:t xml:space="preserve">4.4 </w:t>
      </w:r>
      <w:r>
        <w:rPr>
          <w:color w:val="00B050"/>
        </w:rPr>
        <w:t>更新问卷基本信息</w:t>
      </w:r>
    </w:p>
    <w:p w14:paraId="0FB478FB">
      <w:r>
        <w:rPr>
          <w:b/>
          <w:sz w:val="22"/>
        </w:rPr>
        <w:t>PUT /surveys/{surveyId}</w:t>
      </w:r>
    </w:p>
    <w:p w14:paraId="6E9A5D52">
      <w:r>
        <w:t>所有字段可选，仅传需要修改的字段。已发布后 type / targetPhones / isAnonymous 不可修改。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4E2C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4593F67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06202B0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6468A13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1F1EACE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67FD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BC2FF9">
            <w:pPr>
              <w:spacing w:after="0" w:line="240" w:lineRule="auto"/>
            </w:pPr>
            <w:r>
              <w:rPr>
                <w:sz w:val="19"/>
              </w:rPr>
              <w:t>title</w:t>
            </w:r>
          </w:p>
        </w:tc>
        <w:tc>
          <w:tcPr>
            <w:tcW w:w="2160" w:type="dxa"/>
          </w:tcPr>
          <w:p w14:paraId="0FE77B04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62744FF7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0780483A">
            <w:pPr>
              <w:spacing w:after="0" w:line="240" w:lineRule="auto"/>
            </w:pPr>
            <w:r>
              <w:rPr>
                <w:sz w:val="19"/>
              </w:rPr>
              <w:t>问卷标题</w:t>
            </w:r>
          </w:p>
        </w:tc>
      </w:tr>
      <w:tr w14:paraId="09309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3D874A56">
            <w:pPr>
              <w:spacing w:after="0" w:line="240" w:lineRule="auto"/>
            </w:pPr>
            <w:r>
              <w:rPr>
                <w:sz w:val="19"/>
              </w:rPr>
              <w:t>description</w:t>
            </w:r>
          </w:p>
        </w:tc>
        <w:tc>
          <w:tcPr>
            <w:tcW w:w="2160" w:type="dxa"/>
            <w:shd w:val="clear" w:color="auto" w:fill="F5F5FA"/>
          </w:tcPr>
          <w:p w14:paraId="49C81A72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217CCF2A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5CBA2015">
            <w:pPr>
              <w:spacing w:after="0" w:line="240" w:lineRule="auto"/>
            </w:pPr>
            <w:r>
              <w:rPr>
                <w:sz w:val="19"/>
              </w:rPr>
              <w:t>问卷描述</w:t>
            </w:r>
          </w:p>
        </w:tc>
      </w:tr>
      <w:tr w14:paraId="716C0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15B84D">
            <w:pPr>
              <w:spacing w:after="0" w:line="240" w:lineRule="auto"/>
            </w:pPr>
            <w:r>
              <w:rPr>
                <w:sz w:val="19"/>
              </w:rPr>
              <w:t>startTime</w:t>
            </w:r>
          </w:p>
        </w:tc>
        <w:tc>
          <w:tcPr>
            <w:tcW w:w="2160" w:type="dxa"/>
          </w:tcPr>
          <w:p w14:paraId="5C05D12A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3EB74F9C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46F1E64B">
            <w:pPr>
              <w:spacing w:after="0" w:line="240" w:lineRule="auto"/>
            </w:pPr>
            <w:r>
              <w:rPr>
                <w:sz w:val="19"/>
              </w:rPr>
              <w:t>开始时间</w:t>
            </w:r>
          </w:p>
        </w:tc>
      </w:tr>
      <w:tr w14:paraId="4020C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05BEA247">
            <w:pPr>
              <w:spacing w:after="0" w:line="240" w:lineRule="auto"/>
            </w:pPr>
            <w:r>
              <w:rPr>
                <w:sz w:val="19"/>
              </w:rPr>
              <w:t>endTime</w:t>
            </w:r>
          </w:p>
        </w:tc>
        <w:tc>
          <w:tcPr>
            <w:tcW w:w="2160" w:type="dxa"/>
            <w:shd w:val="clear" w:color="auto" w:fill="F5F5FA"/>
          </w:tcPr>
          <w:p w14:paraId="2C2FAD8C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21FC2496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4BF8EC76">
            <w:pPr>
              <w:spacing w:after="0" w:line="240" w:lineRule="auto"/>
            </w:pPr>
            <w:r>
              <w:rPr>
                <w:sz w:val="19"/>
              </w:rPr>
              <w:t>结束时间</w:t>
            </w:r>
          </w:p>
        </w:tc>
      </w:tr>
      <w:tr w14:paraId="288D3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B6EF7B">
            <w:pPr>
              <w:spacing w:after="0" w:line="240" w:lineRule="auto"/>
            </w:pPr>
            <w:r>
              <w:rPr>
                <w:sz w:val="19"/>
              </w:rPr>
              <w:t>theme</w:t>
            </w:r>
          </w:p>
        </w:tc>
        <w:tc>
          <w:tcPr>
            <w:tcW w:w="2160" w:type="dxa"/>
          </w:tcPr>
          <w:p w14:paraId="729A4FCC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151666FC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04B12F24">
            <w:pPr>
              <w:spacing w:after="0" w:line="240" w:lineRule="auto"/>
            </w:pPr>
            <w:r>
              <w:rPr>
                <w:sz w:val="19"/>
              </w:rPr>
              <w:t>主题样式</w:t>
            </w:r>
          </w:p>
        </w:tc>
      </w:tr>
    </w:tbl>
    <w:p w14:paraId="36A10243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"更新成功",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"title": "用户满意度调查(2026版)",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"updated</w:t>
      </w:r>
      <w:r>
        <w:rPr>
          <w:rFonts w:hint="eastAsia" w:ascii="Consolas" w:hAnsi="Consolas"/>
          <w:color w:val="333333"/>
          <w:sz w:val="18"/>
          <w:lang w:val="en-US" w:eastAsia="zh-CN"/>
        </w:rPr>
        <w:t>Time</w:t>
      </w:r>
      <w:r>
        <w:rPr>
          <w:rFonts w:ascii="Consolas" w:hAnsi="Consolas"/>
          <w:color w:val="333333"/>
          <w:sz w:val="18"/>
        </w:rPr>
        <w:t>": "2026-06-19 12:00:00"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2F802FC5">
      <w:pPr>
        <w:pStyle w:val="4"/>
      </w:pPr>
      <w:r>
        <w:t xml:space="preserve">4.5 </w:t>
      </w:r>
      <w:r>
        <w:rPr>
          <w:color w:val="00B050"/>
        </w:rPr>
        <w:t>删除问卷</w:t>
      </w:r>
    </w:p>
    <w:p w14:paraId="02C43658">
      <w:r>
        <w:rPr>
          <w:b/>
          <w:sz w:val="22"/>
        </w:rPr>
        <w:t>DELETE /surveys/{surveyId}</w:t>
      </w:r>
    </w:p>
    <w:p w14:paraId="16C1ED7C">
      <w:r>
        <w:t>删除问卷及其关联数据(题目、选项、答卷)。仅创建者可删除。</w:t>
      </w:r>
    </w:p>
    <w:p w14:paraId="701E645C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{"code": 200, "message": "删除成功", "data": null}</w:t>
      </w:r>
    </w:p>
    <w:p w14:paraId="0B78066B">
      <w:pPr>
        <w:pStyle w:val="4"/>
      </w:pPr>
      <w:r>
        <w:t xml:space="preserve">4.6 </w:t>
      </w:r>
      <w:r>
        <w:rPr>
          <w:color w:val="00B050"/>
        </w:rPr>
        <w:t>发布问卷</w:t>
      </w:r>
    </w:p>
    <w:p w14:paraId="226F06EA">
      <w:r>
        <w:rPr>
          <w:b/>
          <w:sz w:val="22"/>
        </w:rPr>
        <w:t>PUT /surveys/{surveyId}/publish</w:t>
      </w:r>
    </w:p>
    <w:p w14:paraId="1BDC0053">
      <w:r>
        <w:t>将问卷从 DRAFT 改为 PUBLISHED。发布前提：问卷必须包含至少一道题目。</w:t>
      </w:r>
    </w:p>
    <w:p w14:paraId="560F372B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"发布成功",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 "id": 1, "status": "PUBLISHED", "updated</w:t>
      </w:r>
      <w:r>
        <w:rPr>
          <w:rFonts w:hint="eastAsia" w:ascii="Consolas" w:hAnsi="Consolas"/>
          <w:color w:val="333333"/>
          <w:sz w:val="18"/>
          <w:lang w:val="en-US" w:eastAsia="zh-CN"/>
        </w:rPr>
        <w:t>Time</w:t>
      </w:r>
      <w:r>
        <w:rPr>
          <w:rFonts w:ascii="Consolas" w:hAnsi="Consolas"/>
          <w:color w:val="333333"/>
          <w:sz w:val="18"/>
        </w:rPr>
        <w:t>": "2026-06-19 11:00:00"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803F2BE">
      <w:pPr>
        <w:pStyle w:val="4"/>
      </w:pPr>
      <w:r>
        <w:t xml:space="preserve">4.7 </w:t>
      </w:r>
      <w:r>
        <w:rPr>
          <w:color w:val="00B050"/>
        </w:rPr>
        <w:t>关闭问卷</w:t>
      </w:r>
    </w:p>
    <w:p w14:paraId="76C2A9C6">
      <w:r>
        <w:rPr>
          <w:b/>
          <w:sz w:val="22"/>
        </w:rPr>
        <w:t>PUT /surveys/{surveyId}/close</w:t>
      </w:r>
    </w:p>
    <w:p w14:paraId="1E08317E">
      <w:r>
        <w:t>将问卷从 PUBLISHED 改为 CLOSED。关闭后停止收集答卷。</w:t>
      </w:r>
    </w:p>
    <w:p w14:paraId="2AB128F9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"问卷已关闭",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 "id": 1, "status": "CLOSED", "updated</w:t>
      </w:r>
      <w:r>
        <w:rPr>
          <w:rFonts w:hint="eastAsia" w:ascii="Consolas" w:hAnsi="Consolas"/>
          <w:color w:val="333333"/>
          <w:sz w:val="18"/>
          <w:lang w:val="en-US" w:eastAsia="zh-CN"/>
        </w:rPr>
        <w:t>Time</w:t>
      </w:r>
      <w:r>
        <w:rPr>
          <w:rFonts w:ascii="Consolas" w:hAnsi="Consolas"/>
          <w:color w:val="333333"/>
          <w:sz w:val="18"/>
        </w:rPr>
        <w:t>": "2026-06-19 16:00:00"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3367944B">
      <w:pPr>
        <w:pStyle w:val="4"/>
      </w:pPr>
      <w:r>
        <w:t xml:space="preserve">4.8 </w:t>
      </w:r>
      <w:r>
        <w:rPr>
          <w:color w:val="00B050"/>
        </w:rPr>
        <w:t>复制问卷</w:t>
      </w:r>
    </w:p>
    <w:p w14:paraId="0E11F46B">
      <w:r>
        <w:rPr>
          <w:b/>
          <w:sz w:val="22"/>
        </w:rPr>
        <w:t>POST /surveys/{surveyId}/copy</w:t>
      </w:r>
    </w:p>
    <w:p w14:paraId="279C36A0">
      <w:r>
        <w:t>复制问卷(含题目结构，不含答卷数据)，新问卷为 DRAFT 状态。</w:t>
      </w:r>
    </w:p>
    <w:p w14:paraId="23703BD9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"复制成功",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"id": 11,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"title": "用户满意度调查 - 副本",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"status": "DRAFT",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"questionCount": 10,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"responseCount": 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"created</w:t>
      </w:r>
      <w:r>
        <w:rPr>
          <w:rFonts w:hint="eastAsia" w:ascii="Consolas" w:hAnsi="Consolas"/>
          <w:color w:val="333333"/>
          <w:sz w:val="18"/>
          <w:lang w:val="en-US" w:eastAsia="zh-CN"/>
        </w:rPr>
        <w:t>Time</w:t>
      </w:r>
      <w:r>
        <w:rPr>
          <w:rFonts w:ascii="Consolas" w:hAnsi="Consolas"/>
          <w:color w:val="333333"/>
          <w:sz w:val="18"/>
        </w:rPr>
        <w:t>": "2026-06-19 17:00:00"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219894D1">
      <w:pPr>
        <w:pStyle w:val="4"/>
      </w:pPr>
      <w:r>
        <w:t xml:space="preserve">4.9 </w:t>
      </w:r>
      <w:r>
        <w:rPr>
          <w:color w:val="00B050"/>
        </w:rPr>
        <w:t>预览问卷</w:t>
      </w:r>
    </w:p>
    <w:p w14:paraId="5F629321">
      <w:r>
        <w:rPr>
          <w:b/>
          <w:sz w:val="22"/>
        </w:rPr>
        <w:t>GET /surveys/{surveyId}/preview</w:t>
      </w:r>
    </w:p>
    <w:p w14:paraId="6FC084F1">
      <w:r>
        <w:t>以填写者视角预览问卷(含题目和选项)，无需填写者身份校验。始终返回最新编辑版本。</w:t>
      </w:r>
    </w:p>
    <w:p w14:paraId="15AB57A2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"surveyId":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"title": "用户满意度调查",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"description": "感谢您参与本次满意度调查",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"isAnonymous": false,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"status": "DRAFT",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"questions":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"id": 1, "type": "RADIO",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"title": "您对本产品的满意程度是？",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"required": true, "sortOrder":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"options":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{ "id": 1, "label": "非常满意", "sortOrder": 1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{ "id": 2, "label": "满意", "sortOrder": 2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{ "id": 3, "label": "一般", "sortOrder": 3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{ "id": 4, "label": "不满意", "sortOrder": 4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0D40A22E">
      <w:r>
        <w:br w:type="page"/>
      </w:r>
    </w:p>
    <w:p w14:paraId="6FCBF7EE">
      <w:pPr>
        <w:pStyle w:val="3"/>
      </w:pPr>
      <w:r>
        <w:t>5. 题目管理模块</w:t>
      </w:r>
    </w:p>
    <w:p w14:paraId="197A6607">
      <w:pPr>
        <w:pStyle w:val="4"/>
      </w:pPr>
      <w:r>
        <w:t>5.1 添加题目</w:t>
      </w:r>
    </w:p>
    <w:p w14:paraId="1777D1C7">
      <w:r>
        <w:rPr>
          <w:b/>
          <w:sz w:val="22"/>
        </w:rPr>
        <w:t>POST /surveys/{surveyId}/questions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1920"/>
        <w:gridCol w:w="1830"/>
        <w:gridCol w:w="3142"/>
      </w:tblGrid>
      <w:tr w14:paraId="5A9DC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6A96A0B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0F8B632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6A79D2E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2438218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261A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5BC47D">
            <w:pPr>
              <w:spacing w:after="0" w:line="240" w:lineRule="auto"/>
            </w:pPr>
            <w:r>
              <w:rPr>
                <w:sz w:val="19"/>
              </w:rPr>
              <w:t>type</w:t>
            </w:r>
          </w:p>
        </w:tc>
        <w:tc>
          <w:tcPr>
            <w:tcW w:w="2160" w:type="dxa"/>
          </w:tcPr>
          <w:p w14:paraId="31FA0C79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4C7AF93A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</w:tcPr>
          <w:p w14:paraId="18F8A57E">
            <w:pPr>
              <w:spacing w:after="0" w:line="240" w:lineRule="auto"/>
            </w:pPr>
            <w:r>
              <w:rPr>
                <w:sz w:val="19"/>
              </w:rPr>
              <w:t>RADIO / CHECKBOX / TEXT / RATING / DROPDOWN</w:t>
            </w:r>
          </w:p>
        </w:tc>
      </w:tr>
      <w:tr w14:paraId="7FA97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196FDE24">
            <w:pPr>
              <w:spacing w:after="0" w:line="240" w:lineRule="auto"/>
            </w:pPr>
            <w:r>
              <w:rPr>
                <w:sz w:val="19"/>
              </w:rPr>
              <w:t>title</w:t>
            </w:r>
          </w:p>
        </w:tc>
        <w:tc>
          <w:tcPr>
            <w:tcW w:w="2160" w:type="dxa"/>
            <w:shd w:val="clear" w:color="auto" w:fill="F5F5FA"/>
          </w:tcPr>
          <w:p w14:paraId="12FB5278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19BBDCF5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  <w:shd w:val="clear" w:color="auto" w:fill="F5F5FA"/>
          </w:tcPr>
          <w:p w14:paraId="68F9380F">
            <w:pPr>
              <w:spacing w:after="0" w:line="240" w:lineRule="auto"/>
            </w:pPr>
            <w:r>
              <w:rPr>
                <w:sz w:val="19"/>
              </w:rPr>
              <w:t>题目内容</w:t>
            </w:r>
          </w:p>
        </w:tc>
      </w:tr>
      <w:tr w14:paraId="15A06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804735">
            <w:pPr>
              <w:spacing w:after="0" w:line="240" w:lineRule="auto"/>
            </w:pPr>
            <w:r>
              <w:rPr>
                <w:sz w:val="19"/>
              </w:rPr>
              <w:t>required</w:t>
            </w:r>
          </w:p>
        </w:tc>
        <w:tc>
          <w:tcPr>
            <w:tcW w:w="2160" w:type="dxa"/>
          </w:tcPr>
          <w:p w14:paraId="116FF318">
            <w:pPr>
              <w:spacing w:after="0" w:line="240" w:lineRule="auto"/>
            </w:pPr>
            <w:r>
              <w:rPr>
                <w:sz w:val="19"/>
              </w:rPr>
              <w:t>boolean</w:t>
            </w:r>
          </w:p>
        </w:tc>
        <w:tc>
          <w:tcPr>
            <w:tcW w:w="2160" w:type="dxa"/>
          </w:tcPr>
          <w:p w14:paraId="250C30E3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7807CC8B">
            <w:pPr>
              <w:spacing w:after="0" w:line="240" w:lineRule="auto"/>
            </w:pPr>
            <w:r>
              <w:rPr>
                <w:sz w:val="19"/>
              </w:rPr>
              <w:t>是否必填，默认 false</w:t>
            </w:r>
          </w:p>
        </w:tc>
      </w:tr>
      <w:tr w14:paraId="2C7BE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4767F2F2">
            <w:pPr>
              <w:spacing w:after="0" w:line="240" w:lineRule="auto"/>
            </w:pPr>
            <w:r>
              <w:rPr>
                <w:sz w:val="19"/>
              </w:rPr>
              <w:t>sortOrder</w:t>
            </w:r>
          </w:p>
        </w:tc>
        <w:tc>
          <w:tcPr>
            <w:tcW w:w="2160" w:type="dxa"/>
            <w:shd w:val="clear" w:color="auto" w:fill="F5F5FA"/>
          </w:tcPr>
          <w:p w14:paraId="297EC842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  <w:shd w:val="clear" w:color="auto" w:fill="F5F5FA"/>
          </w:tcPr>
          <w:p w14:paraId="121A3638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3C94617A">
            <w:pPr>
              <w:spacing w:after="0" w:line="240" w:lineRule="auto"/>
            </w:pPr>
            <w:r>
              <w:rPr>
                <w:sz w:val="19"/>
              </w:rPr>
              <w:t>排序序号</w:t>
            </w:r>
          </w:p>
        </w:tc>
      </w:tr>
      <w:tr w14:paraId="4EF8F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474B62">
            <w:pPr>
              <w:spacing w:after="0" w:line="240" w:lineRule="auto"/>
            </w:pPr>
            <w:r>
              <w:rPr>
                <w:sz w:val="19"/>
              </w:rPr>
              <w:t>options</w:t>
            </w:r>
          </w:p>
        </w:tc>
        <w:tc>
          <w:tcPr>
            <w:tcW w:w="2160" w:type="dxa"/>
          </w:tcPr>
          <w:p w14:paraId="70E7C454">
            <w:pPr>
              <w:spacing w:after="0" w:line="240" w:lineRule="auto"/>
            </w:pPr>
            <w:r>
              <w:rPr>
                <w:sz w:val="19"/>
              </w:rPr>
              <w:t>object[]</w:t>
            </w:r>
          </w:p>
        </w:tc>
        <w:tc>
          <w:tcPr>
            <w:tcW w:w="2160" w:type="dxa"/>
          </w:tcPr>
          <w:p w14:paraId="3FF1872A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05E1EFF3">
            <w:pPr>
              <w:spacing w:after="0" w:line="240" w:lineRule="auto"/>
            </w:pPr>
            <w:r>
              <w:rPr>
                <w:sz w:val="19"/>
              </w:rPr>
              <w:t>选项列表，RADIO/CHECKBOX/DROPDOWN 必填</w:t>
            </w:r>
          </w:p>
        </w:tc>
      </w:tr>
      <w:tr w14:paraId="0F35A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6A89E730">
            <w:pPr>
              <w:spacing w:after="0" w:line="240" w:lineRule="auto"/>
            </w:pPr>
            <w:r>
              <w:rPr>
                <w:sz w:val="19"/>
              </w:rPr>
              <w:t>minRating</w:t>
            </w:r>
          </w:p>
        </w:tc>
        <w:tc>
          <w:tcPr>
            <w:tcW w:w="2160" w:type="dxa"/>
            <w:shd w:val="clear" w:color="auto" w:fill="F5F5FA"/>
          </w:tcPr>
          <w:p w14:paraId="19A8ED9E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  <w:shd w:val="clear" w:color="auto" w:fill="F5F5FA"/>
          </w:tcPr>
          <w:p w14:paraId="58ECA994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28B25AC7">
            <w:pPr>
              <w:spacing w:after="0" w:line="240" w:lineRule="auto"/>
            </w:pPr>
            <w:r>
              <w:rPr>
                <w:sz w:val="19"/>
              </w:rPr>
              <w:t>RATING 类型最低评分，默认 1</w:t>
            </w:r>
          </w:p>
        </w:tc>
      </w:tr>
      <w:tr w14:paraId="2B4B0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59ADC9">
            <w:pPr>
              <w:spacing w:after="0" w:line="240" w:lineRule="auto"/>
            </w:pPr>
            <w:r>
              <w:rPr>
                <w:sz w:val="19"/>
              </w:rPr>
              <w:t>maxRating</w:t>
            </w:r>
          </w:p>
        </w:tc>
        <w:tc>
          <w:tcPr>
            <w:tcW w:w="2160" w:type="dxa"/>
          </w:tcPr>
          <w:p w14:paraId="16C65593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</w:tcPr>
          <w:p w14:paraId="29A115B9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77794131">
            <w:pPr>
              <w:spacing w:after="0" w:line="240" w:lineRule="auto"/>
            </w:pPr>
            <w:r>
              <w:rPr>
                <w:sz w:val="19"/>
              </w:rPr>
              <w:t>RATING 类型最高评分，默认 5</w:t>
            </w:r>
          </w:p>
        </w:tc>
      </w:tr>
    </w:tbl>
    <w:p w14:paraId="26740616">
      <w:r>
        <w:t>options 结构：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6AF5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471CCE5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2D4A58E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60BD2DB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0BDEF46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42FF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598ED3">
            <w:pPr>
              <w:spacing w:after="0" w:line="240" w:lineRule="auto"/>
            </w:pPr>
            <w:r>
              <w:rPr>
                <w:sz w:val="19"/>
              </w:rPr>
              <w:t>label</w:t>
            </w:r>
          </w:p>
        </w:tc>
        <w:tc>
          <w:tcPr>
            <w:tcW w:w="2160" w:type="dxa"/>
          </w:tcPr>
          <w:p w14:paraId="7236A269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1E4C5452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</w:tcPr>
          <w:p w14:paraId="7E0DDA17">
            <w:pPr>
              <w:spacing w:after="0" w:line="240" w:lineRule="auto"/>
            </w:pPr>
            <w:r>
              <w:rPr>
                <w:sz w:val="19"/>
              </w:rPr>
              <w:t>选项标签</w:t>
            </w:r>
          </w:p>
        </w:tc>
      </w:tr>
      <w:tr w14:paraId="0312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56AA6642">
            <w:pPr>
              <w:spacing w:after="0" w:line="240" w:lineRule="auto"/>
            </w:pPr>
            <w:r>
              <w:rPr>
                <w:sz w:val="19"/>
              </w:rPr>
              <w:t>sortOrder</w:t>
            </w:r>
          </w:p>
        </w:tc>
        <w:tc>
          <w:tcPr>
            <w:tcW w:w="2160" w:type="dxa"/>
            <w:shd w:val="clear" w:color="auto" w:fill="F5F5FA"/>
          </w:tcPr>
          <w:p w14:paraId="08B6A3C8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  <w:shd w:val="clear" w:color="auto" w:fill="F5F5FA"/>
          </w:tcPr>
          <w:p w14:paraId="43DF8B84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0A8CADDA">
            <w:pPr>
              <w:spacing w:after="0" w:line="240" w:lineRule="auto"/>
            </w:pPr>
            <w:r>
              <w:rPr>
                <w:sz w:val="19"/>
              </w:rPr>
              <w:t>排序序号</w:t>
            </w:r>
          </w:p>
        </w:tc>
      </w:tr>
    </w:tbl>
    <w:p w14:paraId="0A0D45CA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"添加成功",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"type": "RADIO",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"title": "您对本产品的满意程度是？",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"required": true,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"sortOrder":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"options":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 "id": 1, "label": "非常满意", "sortOrder": 1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 "id": 2, "label": "满意", "sortOrder": 2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2F203E61">
      <w:pPr>
        <w:pStyle w:val="4"/>
      </w:pPr>
      <w:r>
        <w:rPr>
          <w:rFonts w:hint="eastAsia" w:eastAsia="宋体"/>
          <w:lang w:val="en-US" w:eastAsia="zh-CN"/>
        </w:rPr>
        <w:t>-----------------</w:t>
      </w:r>
      <w:r>
        <w:t>5.2 批量添加题目</w:t>
      </w:r>
    </w:p>
    <w:p w14:paraId="147501EA">
      <w:r>
        <w:rPr>
          <w:b/>
          <w:sz w:val="22"/>
        </w:rPr>
        <w:t>POST /surveys/{surveyId}/questions/batch</w:t>
      </w:r>
    </w:p>
    <w:p w14:paraId="051EEB30">
      <w:r>
        <w:t>一次性添加多个题目，所有题目共用一组校验规则。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F03E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4041A74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414C0F6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609C9E3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10E26DA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3381E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3D9AB3">
            <w:pPr>
              <w:spacing w:after="0" w:line="240" w:lineRule="auto"/>
            </w:pPr>
            <w:r>
              <w:rPr>
                <w:sz w:val="19"/>
              </w:rPr>
              <w:t>questions</w:t>
            </w:r>
          </w:p>
        </w:tc>
        <w:tc>
          <w:tcPr>
            <w:tcW w:w="2160" w:type="dxa"/>
          </w:tcPr>
          <w:p w14:paraId="0379E7A5">
            <w:pPr>
              <w:spacing w:after="0" w:line="240" w:lineRule="auto"/>
            </w:pPr>
            <w:r>
              <w:rPr>
                <w:sz w:val="19"/>
              </w:rPr>
              <w:t>object[]</w:t>
            </w:r>
          </w:p>
        </w:tc>
        <w:tc>
          <w:tcPr>
            <w:tcW w:w="2160" w:type="dxa"/>
          </w:tcPr>
          <w:p w14:paraId="1AB0F0D3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</w:tcPr>
          <w:p w14:paraId="00A7930F">
            <w:pPr>
              <w:spacing w:after="0" w:line="240" w:lineRule="auto"/>
            </w:pPr>
            <w:r>
              <w:rPr>
                <w:sz w:val="19"/>
              </w:rPr>
              <w:t>题目数组，结构同 5.1</w:t>
            </w:r>
          </w:p>
        </w:tc>
      </w:tr>
    </w:tbl>
    <w:p w14:paraId="5C5927AA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"批量添加成功",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"questionIds": [1, 2, 3],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"count": 3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4FEB6C4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// 请求示例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"questions":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"type": "RADIO",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"title": "您的性别是？",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"required": true,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"sortOrder":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"options":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{ "label": "男", "sortOrder": 1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{ "label": "女", "sortOrder": 2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"type": "TEXT",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"title": "请留下您的建议",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"required": false,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"sortOrder": 2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7932036E">
      <w:pPr>
        <w:pStyle w:val="4"/>
      </w:pPr>
      <w:r>
        <w:t>5.3 更新题目</w:t>
      </w:r>
    </w:p>
    <w:p w14:paraId="78EADDC7">
      <w:r>
        <w:rPr>
          <w:b/>
          <w:sz w:val="22"/>
        </w:rPr>
        <w:t>PUT /surveys/{surveyId}/questions/{questionId}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969D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03A866C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0D0AC42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38525E5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2BFED0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DB3A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D17975">
            <w:pPr>
              <w:spacing w:after="0" w:line="240" w:lineRule="auto"/>
            </w:pPr>
            <w:r>
              <w:rPr>
                <w:sz w:val="19"/>
              </w:rPr>
              <w:t>type</w:t>
            </w:r>
          </w:p>
        </w:tc>
        <w:tc>
          <w:tcPr>
            <w:tcW w:w="2160" w:type="dxa"/>
          </w:tcPr>
          <w:p w14:paraId="0389559B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76610E51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35D7B4A5">
            <w:pPr>
              <w:spacing w:after="0" w:line="240" w:lineRule="auto"/>
            </w:pPr>
            <w:r>
              <w:rPr>
                <w:sz w:val="19"/>
              </w:rPr>
              <w:t>题目类型</w:t>
            </w:r>
          </w:p>
        </w:tc>
      </w:tr>
      <w:tr w14:paraId="6A2DF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612FCC82">
            <w:pPr>
              <w:spacing w:after="0" w:line="240" w:lineRule="auto"/>
            </w:pPr>
            <w:r>
              <w:rPr>
                <w:sz w:val="19"/>
              </w:rPr>
              <w:t>title</w:t>
            </w:r>
          </w:p>
        </w:tc>
        <w:tc>
          <w:tcPr>
            <w:tcW w:w="2160" w:type="dxa"/>
            <w:shd w:val="clear" w:color="auto" w:fill="F5F5FA"/>
          </w:tcPr>
          <w:p w14:paraId="411088B5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1667D5DC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7CACDA63">
            <w:pPr>
              <w:spacing w:after="0" w:line="240" w:lineRule="auto"/>
            </w:pPr>
            <w:r>
              <w:rPr>
                <w:sz w:val="19"/>
              </w:rPr>
              <w:t>题目内容</w:t>
            </w:r>
          </w:p>
        </w:tc>
      </w:tr>
      <w:tr w14:paraId="1B2AF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36CE45">
            <w:pPr>
              <w:spacing w:after="0" w:line="240" w:lineRule="auto"/>
            </w:pPr>
            <w:r>
              <w:rPr>
                <w:sz w:val="19"/>
              </w:rPr>
              <w:t>required</w:t>
            </w:r>
          </w:p>
        </w:tc>
        <w:tc>
          <w:tcPr>
            <w:tcW w:w="2160" w:type="dxa"/>
          </w:tcPr>
          <w:p w14:paraId="17157602">
            <w:pPr>
              <w:spacing w:after="0" w:line="240" w:lineRule="auto"/>
            </w:pPr>
            <w:r>
              <w:rPr>
                <w:sz w:val="19"/>
              </w:rPr>
              <w:t>boolean</w:t>
            </w:r>
          </w:p>
        </w:tc>
        <w:tc>
          <w:tcPr>
            <w:tcW w:w="2160" w:type="dxa"/>
          </w:tcPr>
          <w:p w14:paraId="6C8DDA00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4DF49CF9">
            <w:pPr>
              <w:spacing w:after="0" w:line="240" w:lineRule="auto"/>
            </w:pPr>
            <w:r>
              <w:rPr>
                <w:sz w:val="19"/>
              </w:rPr>
              <w:t>是否必填</w:t>
            </w:r>
          </w:p>
        </w:tc>
      </w:tr>
      <w:tr w14:paraId="58B50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769F6993">
            <w:pPr>
              <w:spacing w:after="0" w:line="240" w:lineRule="auto"/>
            </w:pPr>
            <w:r>
              <w:rPr>
                <w:sz w:val="19"/>
              </w:rPr>
              <w:t>sortOrder</w:t>
            </w:r>
          </w:p>
        </w:tc>
        <w:tc>
          <w:tcPr>
            <w:tcW w:w="2160" w:type="dxa"/>
            <w:shd w:val="clear" w:color="auto" w:fill="F5F5FA"/>
          </w:tcPr>
          <w:p w14:paraId="0AA4540F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  <w:shd w:val="clear" w:color="auto" w:fill="F5F5FA"/>
          </w:tcPr>
          <w:p w14:paraId="66D9B197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449BF4AD">
            <w:pPr>
              <w:spacing w:after="0" w:line="240" w:lineRule="auto"/>
            </w:pPr>
            <w:r>
              <w:rPr>
                <w:sz w:val="19"/>
              </w:rPr>
              <w:t>排序序号</w:t>
            </w:r>
          </w:p>
        </w:tc>
      </w:tr>
      <w:tr w14:paraId="3B387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830476">
            <w:pPr>
              <w:spacing w:after="0" w:line="240" w:lineRule="auto"/>
            </w:pPr>
            <w:r>
              <w:rPr>
                <w:sz w:val="19"/>
              </w:rPr>
              <w:t>options</w:t>
            </w:r>
          </w:p>
        </w:tc>
        <w:tc>
          <w:tcPr>
            <w:tcW w:w="2160" w:type="dxa"/>
          </w:tcPr>
          <w:p w14:paraId="70B13DE4">
            <w:pPr>
              <w:spacing w:after="0" w:line="240" w:lineRule="auto"/>
            </w:pPr>
            <w:r>
              <w:rPr>
                <w:sz w:val="19"/>
              </w:rPr>
              <w:t>object[]</w:t>
            </w:r>
          </w:p>
        </w:tc>
        <w:tc>
          <w:tcPr>
            <w:tcW w:w="2160" w:type="dxa"/>
          </w:tcPr>
          <w:p w14:paraId="0BBD4738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12A3459E">
            <w:pPr>
              <w:spacing w:after="0" w:line="240" w:lineRule="auto"/>
            </w:pPr>
            <w:r>
              <w:rPr>
                <w:sz w:val="19"/>
              </w:rPr>
              <w:t>选项列表</w:t>
            </w:r>
          </w:p>
        </w:tc>
      </w:tr>
      <w:tr w14:paraId="127BB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693DEDE9">
            <w:pPr>
              <w:spacing w:after="0" w:line="240" w:lineRule="auto"/>
            </w:pPr>
            <w:r>
              <w:rPr>
                <w:sz w:val="19"/>
              </w:rPr>
              <w:t>minRating</w:t>
            </w:r>
          </w:p>
        </w:tc>
        <w:tc>
          <w:tcPr>
            <w:tcW w:w="2160" w:type="dxa"/>
            <w:shd w:val="clear" w:color="auto" w:fill="F5F5FA"/>
          </w:tcPr>
          <w:p w14:paraId="6F45EB0C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  <w:shd w:val="clear" w:color="auto" w:fill="F5F5FA"/>
          </w:tcPr>
          <w:p w14:paraId="3CDF1DC9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4C94593F">
            <w:pPr>
              <w:spacing w:after="0" w:line="240" w:lineRule="auto"/>
            </w:pPr>
            <w:r>
              <w:rPr>
                <w:sz w:val="19"/>
              </w:rPr>
              <w:t>RATING 最低评分</w:t>
            </w:r>
          </w:p>
        </w:tc>
      </w:tr>
      <w:tr w14:paraId="4BC68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88C244D">
            <w:pPr>
              <w:spacing w:after="0" w:line="240" w:lineRule="auto"/>
            </w:pPr>
            <w:r>
              <w:rPr>
                <w:sz w:val="19"/>
              </w:rPr>
              <w:t>maxRating</w:t>
            </w:r>
          </w:p>
        </w:tc>
        <w:tc>
          <w:tcPr>
            <w:tcW w:w="2160" w:type="dxa"/>
          </w:tcPr>
          <w:p w14:paraId="12535002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</w:tcPr>
          <w:p w14:paraId="34BD5723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0904A2FF">
            <w:pPr>
              <w:spacing w:after="0" w:line="240" w:lineRule="auto"/>
            </w:pPr>
            <w:r>
              <w:rPr>
                <w:sz w:val="19"/>
              </w:rPr>
              <w:t>RATING 最高评分</w:t>
            </w:r>
          </w:p>
        </w:tc>
      </w:tr>
    </w:tbl>
    <w:p w14:paraId="4029CC51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"更新成功",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"type": "RADIO",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"title": "您对本产品的满意程度是？(已更新)",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"required": true,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"sortOrder": 1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750EBD21">
      <w:pPr>
        <w:pStyle w:val="4"/>
      </w:pPr>
      <w:r>
        <w:t>5.4 删除题目</w:t>
      </w:r>
    </w:p>
    <w:p w14:paraId="23ABCB62">
      <w:r>
        <w:rPr>
          <w:b/>
          <w:sz w:val="22"/>
        </w:rPr>
        <w:t>DELETE /surveys/{surveyId}/questions/{questionId}</w:t>
      </w:r>
    </w:p>
    <w:p w14:paraId="6D0C9A7B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{"code": 200, "message": "删除成功", "data": null}</w:t>
      </w:r>
    </w:p>
    <w:p w14:paraId="2D8C3905">
      <w:pPr>
        <w:pStyle w:val="4"/>
      </w:pPr>
      <w:r>
        <w:t xml:space="preserve">5.5 </w:t>
      </w:r>
      <w:r>
        <w:rPr>
          <w:color w:val="00B050"/>
        </w:rPr>
        <w:t>调整题目排序</w:t>
      </w:r>
    </w:p>
    <w:p w14:paraId="1EBC45A4">
      <w:r>
        <w:rPr>
          <w:b/>
          <w:sz w:val="22"/>
        </w:rPr>
        <w:t>PUT /surveys/{surveyId}/questions/order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4432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0996CB0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2F97275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729D15E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5DA7F93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495BD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C4A0AD">
            <w:pPr>
              <w:spacing w:after="0" w:line="240" w:lineRule="auto"/>
            </w:pPr>
            <w:r>
              <w:rPr>
                <w:sz w:val="19"/>
              </w:rPr>
              <w:t>questionIds</w:t>
            </w:r>
          </w:p>
        </w:tc>
        <w:tc>
          <w:tcPr>
            <w:tcW w:w="2160" w:type="dxa"/>
          </w:tcPr>
          <w:p w14:paraId="745AFA33">
            <w:pPr>
              <w:spacing w:after="0" w:line="240" w:lineRule="auto"/>
            </w:pPr>
            <w:r>
              <w:rPr>
                <w:sz w:val="19"/>
              </w:rPr>
              <w:t>int[]</w:t>
            </w:r>
          </w:p>
        </w:tc>
        <w:tc>
          <w:tcPr>
            <w:tcW w:w="2160" w:type="dxa"/>
          </w:tcPr>
          <w:p w14:paraId="693BB366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</w:tcPr>
          <w:p w14:paraId="48093F5A">
            <w:pPr>
              <w:spacing w:after="0" w:line="240" w:lineRule="auto"/>
            </w:pPr>
            <w:r>
              <w:rPr>
                <w:sz w:val="19"/>
              </w:rPr>
              <w:t>按新顺序排列的题目 ID 数组</w:t>
            </w:r>
          </w:p>
        </w:tc>
      </w:tr>
    </w:tbl>
    <w:p w14:paraId="60DDA2AF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"排序已更新",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null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50F964DC">
      <w:pPr>
        <w:spacing w:before="80" w:after="80"/>
        <w:ind w:left="567"/>
        <w:rPr>
          <w:rFonts w:hint="eastAsia" w:eastAsia="微软雅黑"/>
          <w:lang w:val="en-US" w:eastAsia="zh-CN"/>
        </w:rPr>
      </w:pPr>
      <w:r>
        <w:rPr>
          <w:rFonts w:ascii="Consolas" w:hAnsi="Consolas"/>
          <w:color w:val="333333"/>
          <w:sz w:val="18"/>
        </w:rPr>
        <w:t>{ "questionIds": [3, 1, 2] }</w:t>
      </w:r>
    </w:p>
    <w:p w14:paraId="271FD151">
      <w:r>
        <w:br w:type="page"/>
      </w:r>
    </w:p>
    <w:p w14:paraId="1C16D2C1">
      <w:pPr>
        <w:pStyle w:val="3"/>
      </w:pPr>
      <w:r>
        <w:t>6. 问卷填写模块</w:t>
      </w:r>
    </w:p>
    <w:p w14:paraId="25E9F407">
      <w:pPr>
        <w:pStyle w:val="4"/>
      </w:pPr>
      <w:r>
        <w:t>6.1 获取问卷填写页</w:t>
      </w:r>
    </w:p>
    <w:p w14:paraId="014D0A3B">
      <w:r>
        <w:rPr>
          <w:b/>
          <w:sz w:val="22"/>
        </w:rPr>
        <w:t>GET /surveys/{surveyId}/fill</w:t>
      </w:r>
    </w:p>
    <w:p w14:paraId="227D7BA8">
      <w:bookmarkStart w:id="0" w:name="_GoBack"/>
      <w:r>
        <w:t>返回问卷题目列表供用户填写。如问卷为匿名问卷，无需认证即可访问。</w:t>
      </w:r>
    </w:p>
    <w:p w14:paraId="757DC263">
      <w:r>
        <w:rPr>
          <w:i/>
          <w:color w:val="666666"/>
          <w:sz w:val="19"/>
        </w:rPr>
        <w:t>&gt;&gt; 如果问卷已关闭或已结束，接口返回 400 状态码。</w:t>
      </w:r>
    </w:p>
    <w:p w14:paraId="7680AF3A">
      <w:r>
        <w:rPr>
          <w:i/>
          <w:color w:val="666666"/>
          <w:sz w:val="19"/>
        </w:rPr>
        <w:t>&gt;&gt; 如果用户已提交过且未开启允许重复提交，submitted 字段返回 true。</w:t>
      </w:r>
    </w:p>
    <w:bookmarkEnd w:id="0"/>
    <w:p w14:paraId="314E3D32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"surveyId":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"title": "用户满意度调查",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"description": "感谢您参与本次满意度调查",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"isAnonymous": false,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"submitted": false,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"questions":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"id": 1, "type": "RADIO",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"title": "您对本产品的满意程度是？",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"required": true, "sortOrder":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"options":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{ "id": 1, "label": "非常满意", "sortOrder": 1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{ "id": 2, "label": "满意", "sortOrder": 2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{ "id": 3, "label": "一般", "sortOrder": 3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{ "id": 4, "label": "不满意", "sortOrder": 4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"id": 2, "type": "RATING",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"title": "请为我们的服务评分",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"required": true, "sortOrder": 2,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"minRating": 1, "maxRating": 5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637063FD">
      <w:pPr>
        <w:pStyle w:val="4"/>
      </w:pPr>
      <w:r>
        <w:t>6.2 提交答卷</w:t>
      </w:r>
    </w:p>
    <w:p w14:paraId="0DA35928">
      <w:r>
        <w:rPr>
          <w:b/>
          <w:sz w:val="22"/>
        </w:rPr>
        <w:t>POST /surveys/{surveyId}/responses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60C8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3149AA6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5B9368D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50105DE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2CCD359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E856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EB9BA9">
            <w:pPr>
              <w:spacing w:after="0" w:line="240" w:lineRule="auto"/>
            </w:pPr>
            <w:r>
              <w:rPr>
                <w:sz w:val="19"/>
              </w:rPr>
              <w:t>answers</w:t>
            </w:r>
          </w:p>
        </w:tc>
        <w:tc>
          <w:tcPr>
            <w:tcW w:w="2160" w:type="dxa"/>
          </w:tcPr>
          <w:p w14:paraId="1D09B319">
            <w:pPr>
              <w:spacing w:after="0" w:line="240" w:lineRule="auto"/>
            </w:pPr>
            <w:r>
              <w:rPr>
                <w:sz w:val="19"/>
              </w:rPr>
              <w:t>object[]</w:t>
            </w:r>
          </w:p>
        </w:tc>
        <w:tc>
          <w:tcPr>
            <w:tcW w:w="2160" w:type="dxa"/>
          </w:tcPr>
          <w:p w14:paraId="4651AD41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</w:tcPr>
          <w:p w14:paraId="4A57CBBE">
            <w:pPr>
              <w:spacing w:after="0" w:line="240" w:lineRule="auto"/>
            </w:pPr>
            <w:r>
              <w:rPr>
                <w:sz w:val="19"/>
              </w:rPr>
              <w:t>回答列表</w:t>
            </w:r>
          </w:p>
        </w:tc>
      </w:tr>
      <w:tr w14:paraId="26124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593A03A7">
            <w:pPr>
              <w:spacing w:after="0" w:line="240" w:lineRule="auto"/>
            </w:pPr>
            <w:r>
              <w:rPr>
                <w:sz w:val="19"/>
              </w:rPr>
              <w:t>idempotencyKey</w:t>
            </w:r>
          </w:p>
        </w:tc>
        <w:tc>
          <w:tcPr>
            <w:tcW w:w="2160" w:type="dxa"/>
            <w:shd w:val="clear" w:color="auto" w:fill="F5F5FA"/>
          </w:tcPr>
          <w:p w14:paraId="55D9A95C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17C073FC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26263DCA">
            <w:pPr>
              <w:spacing w:after="0" w:line="240" w:lineRule="auto"/>
            </w:pPr>
            <w:r>
              <w:rPr>
                <w:sz w:val="19"/>
              </w:rPr>
              <w:t>幂等键，用于防止重复提交(推荐前端用 UUID 生成)</w:t>
            </w:r>
          </w:p>
        </w:tc>
      </w:tr>
      <w:tr w14:paraId="134A9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0C19D6">
            <w:pPr>
              <w:spacing w:after="0" w:line="240" w:lineRule="auto"/>
            </w:pPr>
            <w:r>
              <w:rPr>
                <w:sz w:val="19"/>
              </w:rPr>
              <w:t>duration</w:t>
            </w:r>
          </w:p>
        </w:tc>
        <w:tc>
          <w:tcPr>
            <w:tcW w:w="2160" w:type="dxa"/>
          </w:tcPr>
          <w:p w14:paraId="4514FEC7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</w:tcPr>
          <w:p w14:paraId="7FD2E427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452608D2">
            <w:pPr>
              <w:spacing w:after="0" w:line="240" w:lineRule="auto"/>
            </w:pPr>
            <w:r>
              <w:rPr>
                <w:sz w:val="19"/>
              </w:rPr>
              <w:t>填写耗时(秒)，前端计算后传入</w:t>
            </w:r>
          </w:p>
        </w:tc>
      </w:tr>
    </w:tbl>
    <w:p w14:paraId="0F2A6145">
      <w:r>
        <w:t>answers 结构：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2E8D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6FFF01C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7697A8E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4C92861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67DE3D2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86EA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6528CE">
            <w:pPr>
              <w:spacing w:after="0" w:line="240" w:lineRule="auto"/>
            </w:pPr>
            <w:r>
              <w:rPr>
                <w:sz w:val="19"/>
              </w:rPr>
              <w:t>questionId</w:t>
            </w:r>
          </w:p>
        </w:tc>
        <w:tc>
          <w:tcPr>
            <w:tcW w:w="2160" w:type="dxa"/>
          </w:tcPr>
          <w:p w14:paraId="6964655A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</w:tcPr>
          <w:p w14:paraId="25AA1909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</w:tcPr>
          <w:p w14:paraId="33C5371B">
            <w:pPr>
              <w:spacing w:after="0" w:line="240" w:lineRule="auto"/>
            </w:pPr>
            <w:r>
              <w:rPr>
                <w:sz w:val="19"/>
              </w:rPr>
              <w:t>题目 ID</w:t>
            </w:r>
          </w:p>
        </w:tc>
      </w:tr>
      <w:tr w14:paraId="7DCB0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414DA9AA">
            <w:pPr>
              <w:spacing w:after="0" w:line="240" w:lineRule="auto"/>
            </w:pPr>
            <w:r>
              <w:rPr>
                <w:sz w:val="19"/>
              </w:rPr>
              <w:t>value</w:t>
            </w:r>
          </w:p>
        </w:tc>
        <w:tc>
          <w:tcPr>
            <w:tcW w:w="2160" w:type="dxa"/>
            <w:shd w:val="clear" w:color="auto" w:fill="F5F5FA"/>
          </w:tcPr>
          <w:p w14:paraId="052239F0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2A1B2EE3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  <w:shd w:val="clear" w:color="auto" w:fill="F5F5FA"/>
          </w:tcPr>
          <w:p w14:paraId="022A4B14">
            <w:pPr>
              <w:spacing w:after="0" w:line="240" w:lineRule="auto"/>
            </w:pPr>
            <w:r>
              <w:rPr>
                <w:sz w:val="19"/>
              </w:rPr>
              <w:t>回答内容：单选传选项 ID，多选传逗号分隔的 ID(如 1,3)，填空传文本，评分传数字</w:t>
            </w:r>
          </w:p>
        </w:tc>
      </w:tr>
    </w:tbl>
    <w:p w14:paraId="01E1E5C8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"提交成功",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"responseId": 1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6AE46C57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// 请求示例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"answers":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 "questionId": 1, "value": "1"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 "questionId": 2, "value": "1,3"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 "questionId": 3, "value": "这是一个不错的建议"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 "questionId": 4, "value": "4"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],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"idempotencyKey": "uuid-xxxx-xxxx",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"duration": 120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E6FDD27">
      <w:r>
        <w:rPr>
          <w:i/>
          <w:color w:val="666666"/>
          <w:sz w:val="19"/>
        </w:rPr>
        <w:t>&gt;&gt; 幂等性说明：相同 idempotencyKey 重复请求返回已存在的 responseId，不产生重复数据。</w:t>
      </w:r>
    </w:p>
    <w:p w14:paraId="774BF37E">
      <w:pPr>
        <w:pStyle w:val="4"/>
      </w:pPr>
      <w:r>
        <w:t>6.3 获取答卷列表</w:t>
      </w:r>
    </w:p>
    <w:p w14:paraId="319E9F06">
      <w:r>
        <w:rPr>
          <w:b/>
          <w:sz w:val="22"/>
        </w:rPr>
        <w:t>GET /surveys/{surveyId}/responses</w:t>
      </w:r>
    </w:p>
    <w:p w14:paraId="12A6D27F">
      <w:r>
        <w:t>仅创建者或管理员可查看。按提交时间倒序排列。匿名问卷不返回 respondent 字段。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2628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2D5FB9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037DA54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2E9F679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65316DE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9C62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27E51A">
            <w:pPr>
              <w:spacing w:after="0" w:line="240" w:lineRule="auto"/>
            </w:pPr>
            <w:r>
              <w:rPr>
                <w:sz w:val="19"/>
              </w:rPr>
              <w:t>page</w:t>
            </w:r>
          </w:p>
        </w:tc>
        <w:tc>
          <w:tcPr>
            <w:tcW w:w="2160" w:type="dxa"/>
          </w:tcPr>
          <w:p w14:paraId="12C7D2A2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</w:tcPr>
          <w:p w14:paraId="3A070DC8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1E2AC90E">
            <w:pPr>
              <w:spacing w:after="0" w:line="240" w:lineRule="auto"/>
            </w:pPr>
            <w:r>
              <w:rPr>
                <w:sz w:val="19"/>
              </w:rPr>
              <w:t>页码，默认 1</w:t>
            </w:r>
          </w:p>
        </w:tc>
      </w:tr>
      <w:tr w14:paraId="260E2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359FEC7C">
            <w:pPr>
              <w:spacing w:after="0" w:line="240" w:lineRule="auto"/>
            </w:pPr>
            <w:r>
              <w:rPr>
                <w:sz w:val="19"/>
              </w:rPr>
              <w:t>size</w:t>
            </w:r>
          </w:p>
        </w:tc>
        <w:tc>
          <w:tcPr>
            <w:tcW w:w="2160" w:type="dxa"/>
            <w:shd w:val="clear" w:color="auto" w:fill="F5F5FA"/>
          </w:tcPr>
          <w:p w14:paraId="2876BD6D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  <w:shd w:val="clear" w:color="auto" w:fill="F5F5FA"/>
          </w:tcPr>
          <w:p w14:paraId="3DAB4434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4B8BBCB0">
            <w:pPr>
              <w:spacing w:after="0" w:line="240" w:lineRule="auto"/>
            </w:pPr>
            <w:r>
              <w:rPr>
                <w:sz w:val="19"/>
              </w:rPr>
              <w:t>每页条数，默认 10</w:t>
            </w:r>
          </w:p>
        </w:tc>
      </w:tr>
    </w:tbl>
    <w:p w14:paraId="329EE264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"total": 56,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"page":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"size": 10,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"records":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"respondent": "zhangsan",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"submittedAt": "2026-06-19 14:00:00",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"duration": 120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28B121E1">
      <w:pPr>
        <w:pStyle w:val="4"/>
      </w:pPr>
      <w:r>
        <w:t>6.4 获取单份答卷详情</w:t>
      </w:r>
    </w:p>
    <w:p w14:paraId="63C3237D">
      <w:r>
        <w:rPr>
          <w:b/>
          <w:sz w:val="22"/>
        </w:rPr>
        <w:t>GET /surveys/{surveyId}/responses/{responseId}</w:t>
      </w:r>
    </w:p>
    <w:p w14:paraId="57E2B9F2">
      <w:r>
        <w:t>用户仅可查看自己的答卷，创建者/管理员可查看全部答卷。</w:t>
      </w:r>
    </w:p>
    <w:p w14:paraId="539CC57A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"respondent": "zhangsan",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"submittedAt": "2026-06-19 14:00:00",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"duration": 120,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"answers":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"questionId":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"questionTitle": "您对本产品的满意程度是？",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"questionType": "RADIO",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"value": "1",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"label": "非常满意"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2DFE110E">
      <w:pPr>
        <w:pStyle w:val="4"/>
      </w:pPr>
      <w:r>
        <w:t>6.5 获取我待填的问卷列表</w:t>
      </w:r>
    </w:p>
    <w:p w14:paraId="09CD3B41">
      <w:r>
        <w:rPr>
          <w:b/>
          <w:sz w:val="22"/>
        </w:rPr>
        <w:t>GET /surveys/my-assigned</w:t>
      </w:r>
    </w:p>
    <w:p w14:paraId="69B27092">
      <w:r>
        <w:t>返回当前用户被指定填写(ASSIGNED)以及公开(PUBLIC)且用户未填写的已发布问卷。</w:t>
      </w:r>
    </w:p>
    <w:p w14:paraId="6319D302">
      <w:r>
        <w:rPr>
          <w:i/>
          <w:color w:val="666666"/>
          <w:sz w:val="19"/>
        </w:rPr>
        <w:t>&gt;&gt; 此路径由 v4 的 /surveys/assigned 改为 /surveys/my-assigned，避免路由冲突。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EB35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32EB86B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70B5292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2AF4415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15BB641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ABCA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234B2A8">
            <w:pPr>
              <w:spacing w:after="0" w:line="240" w:lineRule="auto"/>
            </w:pPr>
            <w:r>
              <w:rPr>
                <w:sz w:val="19"/>
              </w:rPr>
              <w:t>page</w:t>
            </w:r>
          </w:p>
        </w:tc>
        <w:tc>
          <w:tcPr>
            <w:tcW w:w="2160" w:type="dxa"/>
          </w:tcPr>
          <w:p w14:paraId="0DA9CED1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</w:tcPr>
          <w:p w14:paraId="4DF86318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00D2525F">
            <w:pPr>
              <w:spacing w:after="0" w:line="240" w:lineRule="auto"/>
            </w:pPr>
            <w:r>
              <w:rPr>
                <w:sz w:val="19"/>
              </w:rPr>
              <w:t>页码，默认 1</w:t>
            </w:r>
          </w:p>
        </w:tc>
      </w:tr>
      <w:tr w14:paraId="492A4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40A8225D">
            <w:pPr>
              <w:spacing w:after="0" w:line="240" w:lineRule="auto"/>
            </w:pPr>
            <w:r>
              <w:rPr>
                <w:sz w:val="19"/>
              </w:rPr>
              <w:t>size</w:t>
            </w:r>
          </w:p>
        </w:tc>
        <w:tc>
          <w:tcPr>
            <w:tcW w:w="2160" w:type="dxa"/>
            <w:shd w:val="clear" w:color="auto" w:fill="F5F5FA"/>
          </w:tcPr>
          <w:p w14:paraId="18CFB46A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  <w:shd w:val="clear" w:color="auto" w:fill="F5F5FA"/>
          </w:tcPr>
          <w:p w14:paraId="6D517AFA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73C8F8D1">
            <w:pPr>
              <w:spacing w:after="0" w:line="240" w:lineRule="auto"/>
            </w:pPr>
            <w:r>
              <w:rPr>
                <w:sz w:val="19"/>
              </w:rPr>
              <w:t>每页条数，默认 10</w:t>
            </w:r>
          </w:p>
        </w:tc>
      </w:tr>
    </w:tbl>
    <w:p w14:paraId="2BA1AE4D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"total": 5,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"page":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"size": 10,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"records":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"id": 10,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"title": "内部员工满意度调查",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"description": "仅限本公司员工填写",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"type": "ASSIGNED",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"questionCount": 8,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"endTime": "2026-07-01 23:59:59",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"creator": { "id": 2, "username": "admin"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"createdAt": "2026-06-15 09:00:00"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"id": 20,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"title": "公开匿名问卷",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"description": "任何人都可以填写",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"type": "PUBLIC",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"questionCount": 5,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"creator": { "id": 3, "username": "lisi"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"createdAt": "2026-06-14 09:00:00"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7D8678D9">
      <w:r>
        <w:br w:type="page"/>
      </w:r>
    </w:p>
    <w:p w14:paraId="4AE0F760">
      <w:pPr>
        <w:pStyle w:val="3"/>
      </w:pPr>
      <w:r>
        <w:t>7. 数据统计与分析模块</w:t>
      </w:r>
    </w:p>
    <w:p w14:paraId="34F179B5">
      <w:pPr>
        <w:pStyle w:val="4"/>
      </w:pPr>
      <w:r>
        <w:t>7.1 获取问卷统计概览</w:t>
      </w:r>
    </w:p>
    <w:p w14:paraId="3FB80848">
      <w:r>
        <w:rPr>
          <w:b/>
          <w:sz w:val="22"/>
        </w:rPr>
        <w:t>GET /surveys/{surveyId}/analysis/overview</w:t>
      </w:r>
    </w:p>
    <w:p w14:paraId="17F481DB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"surveyId":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"title": "用户满意度调查",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"totalResponses": 56,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"completionRate": 92.5,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"averageDuration": 180,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"questionCount": 10,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"dailyResponses":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 "date": "2026-06-17", "count": 12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 "date": "2026-06-18", "count": 25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 "date": "2026-06-19", "count": 19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C1D79CF">
      <w:pPr>
        <w:pStyle w:val="4"/>
      </w:pPr>
      <w:r>
        <w:t>7.2 获取题目统计分析</w:t>
      </w:r>
    </w:p>
    <w:p w14:paraId="45B4581C">
      <w:r>
        <w:rPr>
          <w:b/>
          <w:sz w:val="22"/>
        </w:rPr>
        <w:t>GET /surveys/{surveyId}/analysis/questions</w:t>
      </w:r>
    </w:p>
    <w:p w14:paraId="76A669DA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"questions":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"questionId":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"questionTitle": "您对本产品的满意程度是？",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"questionType": "RADIO",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"totalAnswers": 56, "skipCount": 2,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"statistics":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"type": "RADIO",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"options":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{ "label": "非常满意", "count": 30, "percentage": 53.6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{ "label": "满意", "count": 15, "percentage": 26.8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{ "label": "一般", "count": 8, "percentage": 14.3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{ "label": "不满意", "count": 3, "percentage": 5.4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"questionId": 2,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"questionTitle": "请为我们的服务评分",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"questionType": "RATING",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"totalAnswers": 50, "skipCount": 6,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"statistics":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"type": "RATING",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"averageScore": 4.2,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"maxScore": 5,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"minScore":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"distribution":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{ "score": 1, "count": 2, "percentage": 4.0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{ "score": 2, "count": 3, "percentage": 6.0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{ "score": 3, "count": 8, "percentage": 16.0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{ "score": 4, "count": 15, "percentage": 30.0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{ "score": 5, "count": 22, "percentage": 44.0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"questionId": 3,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"questionTitle": "请输入您的建议",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"questionType": "TEXT",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"totalAnswers": 40, "skipCount": 16,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"statistics":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"type": "TEXT",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"wordCloud": "不错,产品,优化,体验好,建议改进"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0BB979C0">
      <w:r>
        <w:rPr>
          <w:i/>
          <w:color w:val="666666"/>
          <w:sz w:val="19"/>
        </w:rPr>
        <w:t>&gt;&gt; RATING 类型统计中新增 averageScore / distribution 字段，支持前端展示平均分和分布图。补全了任务书要求的平均分指标。</w:t>
      </w:r>
    </w:p>
    <w:p w14:paraId="7810DEA1">
      <w:pPr>
        <w:pStyle w:val="4"/>
      </w:pPr>
      <w:r>
        <w:t>7.3 获取关键词词云数据</w:t>
      </w:r>
    </w:p>
    <w:p w14:paraId="2B27A793">
      <w:r>
        <w:rPr>
          <w:b/>
          <w:sz w:val="22"/>
        </w:rPr>
        <w:t>GET /surveys/{surveyId}/analysis/wordcloud</w:t>
      </w:r>
    </w:p>
    <w:p w14:paraId="7B1C3AEB">
      <w:r>
        <w:t>提取填空题回答中的关键词及出现频率。</w:t>
      </w:r>
    </w:p>
    <w:p w14:paraId="741C4EE5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"words":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 "word": "不错", "count": 25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 "word": "产品", "count": 20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 "word": "优化", "count": 15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 "word": "体验好", "count": 12 },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 "word": "建议改进", "count": 8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5440E040">
      <w:pPr>
        <w:pStyle w:val="4"/>
      </w:pPr>
      <w:r>
        <w:t>7.4 导出统计数据</w:t>
      </w:r>
    </w:p>
    <w:p w14:paraId="3A16ADB2">
      <w:r>
        <w:rPr>
          <w:b/>
          <w:sz w:val="22"/>
        </w:rPr>
        <w:t>GET /surveys/{surveyId}/analysis/export?format=excel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369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1B42682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5009E99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52AC137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015DA81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00E3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8AF42FD">
            <w:pPr>
              <w:spacing w:after="0" w:line="240" w:lineRule="auto"/>
            </w:pPr>
            <w:r>
              <w:rPr>
                <w:sz w:val="19"/>
              </w:rPr>
              <w:t>format</w:t>
            </w:r>
          </w:p>
        </w:tc>
        <w:tc>
          <w:tcPr>
            <w:tcW w:w="2160" w:type="dxa"/>
          </w:tcPr>
          <w:p w14:paraId="1F27E0C5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27743136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3B40F9AC">
            <w:pPr>
              <w:spacing w:after="0" w:line="240" w:lineRule="auto"/>
            </w:pPr>
            <w:r>
              <w:rPr>
                <w:sz w:val="19"/>
              </w:rPr>
              <w:t>导出格式：excel / csv，默认 excel</w:t>
            </w:r>
          </w:p>
        </w:tc>
      </w:tr>
    </w:tbl>
    <w:p w14:paraId="63913794">
      <w:r>
        <w:t>Response：文件下载(Content-Disposition: attachment)。</w:t>
      </w:r>
    </w:p>
    <w:p w14:paraId="688C57DF">
      <w:r>
        <w:br w:type="page"/>
      </w:r>
    </w:p>
    <w:p w14:paraId="27F92DFE">
      <w:pPr>
        <w:pStyle w:val="3"/>
      </w:pPr>
      <w:r>
        <w:t>8. 模板管理模块(管理员)</w:t>
      </w:r>
    </w:p>
    <w:p w14:paraId="294496C5">
      <w:pPr>
        <w:pStyle w:val="4"/>
      </w:pPr>
      <w:r>
        <w:t>8.1 创建问卷模板</w:t>
      </w:r>
    </w:p>
    <w:p w14:paraId="523A5F61">
      <w:r>
        <w:rPr>
          <w:b/>
          <w:sz w:val="22"/>
        </w:rPr>
        <w:t>POST /admin/templates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C130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73C399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3003144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3623418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5C29429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D208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890E732">
            <w:pPr>
              <w:spacing w:after="0" w:line="240" w:lineRule="auto"/>
            </w:pPr>
            <w:r>
              <w:rPr>
                <w:sz w:val="19"/>
              </w:rPr>
              <w:t>title</w:t>
            </w:r>
          </w:p>
        </w:tc>
        <w:tc>
          <w:tcPr>
            <w:tcW w:w="2160" w:type="dxa"/>
          </w:tcPr>
          <w:p w14:paraId="5D122124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6DE35CD6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</w:tcPr>
          <w:p w14:paraId="02ECA9BD">
            <w:pPr>
              <w:spacing w:after="0" w:line="240" w:lineRule="auto"/>
            </w:pPr>
            <w:r>
              <w:rPr>
                <w:sz w:val="19"/>
              </w:rPr>
              <w:t>模板标题</w:t>
            </w:r>
          </w:p>
        </w:tc>
      </w:tr>
      <w:tr w14:paraId="059BB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626B66F8">
            <w:pPr>
              <w:spacing w:after="0" w:line="240" w:lineRule="auto"/>
            </w:pPr>
            <w:r>
              <w:rPr>
                <w:sz w:val="19"/>
              </w:rPr>
              <w:t>description</w:t>
            </w:r>
          </w:p>
        </w:tc>
        <w:tc>
          <w:tcPr>
            <w:tcW w:w="2160" w:type="dxa"/>
            <w:shd w:val="clear" w:color="auto" w:fill="F5F5FA"/>
          </w:tcPr>
          <w:p w14:paraId="58966960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2894AD7D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5EC29984">
            <w:pPr>
              <w:spacing w:after="0" w:line="240" w:lineRule="auto"/>
            </w:pPr>
            <w:r>
              <w:rPr>
                <w:sz w:val="19"/>
              </w:rPr>
              <w:t>模板描述</w:t>
            </w:r>
          </w:p>
        </w:tc>
      </w:tr>
      <w:tr w14:paraId="0CFDE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896FC0">
            <w:pPr>
              <w:spacing w:after="0" w:line="240" w:lineRule="auto"/>
            </w:pPr>
            <w:r>
              <w:rPr>
                <w:sz w:val="19"/>
              </w:rPr>
              <w:t>category</w:t>
            </w:r>
          </w:p>
        </w:tc>
        <w:tc>
          <w:tcPr>
            <w:tcW w:w="2160" w:type="dxa"/>
          </w:tcPr>
          <w:p w14:paraId="6DFF8D1E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5A72B2BE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5F889EC0">
            <w:pPr>
              <w:spacing w:after="0" w:line="240" w:lineRule="auto"/>
            </w:pPr>
            <w:r>
              <w:rPr>
                <w:sz w:val="19"/>
              </w:rPr>
              <w:t>分类标签，如教育、市场、人力资源</w:t>
            </w:r>
          </w:p>
        </w:tc>
      </w:tr>
      <w:tr w14:paraId="700A1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1E602B17">
            <w:pPr>
              <w:spacing w:after="0" w:line="240" w:lineRule="auto"/>
            </w:pPr>
            <w:r>
              <w:rPr>
                <w:sz w:val="19"/>
              </w:rPr>
              <w:t>questions</w:t>
            </w:r>
          </w:p>
        </w:tc>
        <w:tc>
          <w:tcPr>
            <w:tcW w:w="2160" w:type="dxa"/>
            <w:shd w:val="clear" w:color="auto" w:fill="F5F5FA"/>
          </w:tcPr>
          <w:p w14:paraId="037C27DE">
            <w:pPr>
              <w:spacing w:after="0" w:line="240" w:lineRule="auto"/>
            </w:pPr>
            <w:r>
              <w:rPr>
                <w:sz w:val="19"/>
              </w:rPr>
              <w:t>object[]</w:t>
            </w:r>
          </w:p>
        </w:tc>
        <w:tc>
          <w:tcPr>
            <w:tcW w:w="2160" w:type="dxa"/>
            <w:shd w:val="clear" w:color="auto" w:fill="F5F5FA"/>
          </w:tcPr>
          <w:p w14:paraId="7124D033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77E592CE">
            <w:pPr>
              <w:spacing w:after="0" w:line="240" w:lineRule="auto"/>
            </w:pPr>
            <w:r>
              <w:rPr>
                <w:sz w:val="19"/>
              </w:rPr>
              <w:t>预置题目列表(结构同 5.1 添加题目)</w:t>
            </w:r>
          </w:p>
        </w:tc>
      </w:tr>
    </w:tbl>
    <w:p w14:paraId="6832153A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"message": "创建成功",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"title": "课程满意度调查模板",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"category": "教育",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"questionCount": 8,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"createdAt": "2026-06-10 09:00:00"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58427856">
      <w:pPr>
        <w:pStyle w:val="4"/>
      </w:pPr>
      <w:r>
        <w:t>8.2 获取模板列表</w:t>
      </w:r>
    </w:p>
    <w:p w14:paraId="775AABCC">
      <w:r>
        <w:rPr>
          <w:b/>
          <w:sz w:val="22"/>
        </w:rPr>
        <w:t>GET /admin/templates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FD84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539166C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52408A7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45B7713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152F54D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E9D8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73373A">
            <w:pPr>
              <w:spacing w:after="0" w:line="240" w:lineRule="auto"/>
            </w:pPr>
            <w:r>
              <w:rPr>
                <w:sz w:val="19"/>
              </w:rPr>
              <w:t>page</w:t>
            </w:r>
          </w:p>
        </w:tc>
        <w:tc>
          <w:tcPr>
            <w:tcW w:w="2160" w:type="dxa"/>
          </w:tcPr>
          <w:p w14:paraId="48840E8E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</w:tcPr>
          <w:p w14:paraId="43ADED55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0F0EEBBC">
            <w:pPr>
              <w:spacing w:after="0" w:line="240" w:lineRule="auto"/>
            </w:pPr>
            <w:r>
              <w:rPr>
                <w:sz w:val="19"/>
              </w:rPr>
              <w:t>页码，默认 1</w:t>
            </w:r>
          </w:p>
        </w:tc>
      </w:tr>
      <w:tr w14:paraId="34EE6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5F60E9A6">
            <w:pPr>
              <w:spacing w:after="0" w:line="240" w:lineRule="auto"/>
            </w:pPr>
            <w:r>
              <w:rPr>
                <w:sz w:val="19"/>
              </w:rPr>
              <w:t>size</w:t>
            </w:r>
          </w:p>
        </w:tc>
        <w:tc>
          <w:tcPr>
            <w:tcW w:w="2160" w:type="dxa"/>
            <w:shd w:val="clear" w:color="auto" w:fill="F5F5FA"/>
          </w:tcPr>
          <w:p w14:paraId="48CD67AB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  <w:shd w:val="clear" w:color="auto" w:fill="F5F5FA"/>
          </w:tcPr>
          <w:p w14:paraId="136917D0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5DAC9F49">
            <w:pPr>
              <w:spacing w:after="0" w:line="240" w:lineRule="auto"/>
            </w:pPr>
            <w:r>
              <w:rPr>
                <w:sz w:val="19"/>
              </w:rPr>
              <w:t>每页条数，默认 10</w:t>
            </w:r>
          </w:p>
        </w:tc>
      </w:tr>
      <w:tr w14:paraId="1D0EF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9C35417">
            <w:pPr>
              <w:spacing w:after="0" w:line="240" w:lineRule="auto"/>
            </w:pPr>
            <w:r>
              <w:rPr>
                <w:sz w:val="19"/>
              </w:rPr>
              <w:t>category</w:t>
            </w:r>
          </w:p>
        </w:tc>
        <w:tc>
          <w:tcPr>
            <w:tcW w:w="2160" w:type="dxa"/>
          </w:tcPr>
          <w:p w14:paraId="188EAA5D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4DA83A2E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4EEE13FC">
            <w:pPr>
              <w:spacing w:after="0" w:line="240" w:lineRule="auto"/>
            </w:pPr>
            <w:r>
              <w:rPr>
                <w:sz w:val="19"/>
              </w:rPr>
              <w:t>按分类筛选</w:t>
            </w:r>
          </w:p>
        </w:tc>
      </w:tr>
    </w:tbl>
    <w:p w14:paraId="66977C83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"total": 12,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"page":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"size": 10,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"records":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"title": "课程满意度调查模板",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"category": "教育",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"questionCount": 8,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"useCount": 45,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"createdAt": "2026-06-10 09:00:00"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7AF41160">
      <w:pPr>
        <w:pStyle w:val="4"/>
      </w:pPr>
      <w:r>
        <w:t>8.3 获取模板详情</w:t>
      </w:r>
    </w:p>
    <w:p w14:paraId="633C1DE6">
      <w:r>
        <w:rPr>
          <w:b/>
          <w:sz w:val="22"/>
        </w:rPr>
        <w:t>GET /admin/templates/{templateId}</w:t>
      </w:r>
    </w:p>
    <w:p w14:paraId="3B7A19FD">
      <w:r>
        <w:t>返回模板信息及预置题目列表。</w:t>
      </w:r>
    </w:p>
    <w:p w14:paraId="5EA956AF">
      <w:pPr>
        <w:pStyle w:val="4"/>
      </w:pPr>
      <w:r>
        <w:t>8.4 更新模板</w:t>
      </w:r>
    </w:p>
    <w:p w14:paraId="1E154305">
      <w:r>
        <w:rPr>
          <w:b/>
          <w:sz w:val="22"/>
        </w:rPr>
        <w:t>PUT /admin/templates/{templateId}</w:t>
      </w:r>
    </w:p>
    <w:p w14:paraId="203F074D">
      <w:r>
        <w:t>请求体同 8.1 创建模板，所有字段可选。</w:t>
      </w:r>
    </w:p>
    <w:p w14:paraId="19503060">
      <w:pPr>
        <w:pStyle w:val="4"/>
      </w:pPr>
      <w:r>
        <w:t>8.5 删除模板</w:t>
      </w:r>
    </w:p>
    <w:p w14:paraId="5E07CE1F">
      <w:r>
        <w:rPr>
          <w:b/>
          <w:sz w:val="22"/>
        </w:rPr>
        <w:t>DELETE /admin/templates/{templateId}</w:t>
      </w:r>
    </w:p>
    <w:p w14:paraId="0307C677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{"code": 200, "message": "删除成功", "data": null}</w:t>
      </w:r>
    </w:p>
    <w:p w14:paraId="675454B6">
      <w:pPr>
        <w:pStyle w:val="4"/>
      </w:pPr>
      <w:r>
        <w:t>8.6 基于模板创建问卷</w:t>
      </w:r>
    </w:p>
    <w:p w14:paraId="1B6DC928">
      <w:r>
        <w:rPr>
          <w:b/>
          <w:sz w:val="22"/>
        </w:rPr>
        <w:t>POST /admin/templates/{templateId}/apply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4D0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4693C27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5E1E607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65D8B5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6688650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821E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D68D74">
            <w:pPr>
              <w:spacing w:after="0" w:line="240" w:lineRule="auto"/>
            </w:pPr>
            <w:r>
              <w:rPr>
                <w:sz w:val="19"/>
              </w:rPr>
              <w:t>title</w:t>
            </w:r>
          </w:p>
        </w:tc>
        <w:tc>
          <w:tcPr>
            <w:tcW w:w="2160" w:type="dxa"/>
          </w:tcPr>
          <w:p w14:paraId="0F5E933F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100C38BD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30CF14AB">
            <w:pPr>
              <w:spacing w:after="0" w:line="240" w:lineRule="auto"/>
            </w:pPr>
            <w:r>
              <w:rPr>
                <w:sz w:val="19"/>
              </w:rPr>
              <w:t>问卷标题，默认使用模板标题</w:t>
            </w:r>
          </w:p>
        </w:tc>
      </w:tr>
      <w:tr w14:paraId="70565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5A3499BF">
            <w:pPr>
              <w:spacing w:after="0" w:line="240" w:lineRule="auto"/>
            </w:pPr>
            <w:r>
              <w:rPr>
                <w:sz w:val="19"/>
              </w:rPr>
              <w:t>description</w:t>
            </w:r>
          </w:p>
        </w:tc>
        <w:tc>
          <w:tcPr>
            <w:tcW w:w="2160" w:type="dxa"/>
            <w:shd w:val="clear" w:color="auto" w:fill="F5F5FA"/>
          </w:tcPr>
          <w:p w14:paraId="35C3D085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08FA7C6E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16DD3354">
            <w:pPr>
              <w:spacing w:after="0" w:line="240" w:lineRule="auto"/>
            </w:pPr>
            <w:r>
              <w:rPr>
                <w:sz w:val="19"/>
              </w:rPr>
              <w:t>问卷描述</w:t>
            </w:r>
          </w:p>
        </w:tc>
      </w:tr>
    </w:tbl>
    <w:p w14:paraId="1E5DE5F4">
      <w:r>
        <w:t>Response：创建成功的问卷信息(同 4.1 创建问卷的响应)。</w:t>
      </w:r>
    </w:p>
    <w:p w14:paraId="5DECABC7">
      <w:r>
        <w:br w:type="page"/>
      </w:r>
    </w:p>
    <w:p w14:paraId="46FFFF6C">
      <w:pPr>
        <w:pStyle w:val="3"/>
      </w:pPr>
      <w:r>
        <w:t>9. 系统管理模块(管理员)</w:t>
      </w:r>
    </w:p>
    <w:p w14:paraId="59EF637A">
      <w:pPr>
        <w:pStyle w:val="4"/>
      </w:pPr>
      <w:r>
        <w:t>9.1 获取用户列表</w:t>
      </w:r>
    </w:p>
    <w:p w14:paraId="5F139804">
      <w:r>
        <w:rPr>
          <w:b/>
          <w:sz w:val="22"/>
        </w:rPr>
        <w:t>GET /admin/users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BAFA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4FC205A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0697A31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5EC4092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25AC216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9506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8381EF">
            <w:pPr>
              <w:spacing w:after="0" w:line="240" w:lineRule="auto"/>
            </w:pPr>
            <w:r>
              <w:rPr>
                <w:sz w:val="19"/>
              </w:rPr>
              <w:t>page</w:t>
            </w:r>
          </w:p>
        </w:tc>
        <w:tc>
          <w:tcPr>
            <w:tcW w:w="2160" w:type="dxa"/>
          </w:tcPr>
          <w:p w14:paraId="60ACB388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</w:tcPr>
          <w:p w14:paraId="7BE0C65A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49561947">
            <w:pPr>
              <w:spacing w:after="0" w:line="240" w:lineRule="auto"/>
            </w:pPr>
            <w:r>
              <w:rPr>
                <w:sz w:val="19"/>
              </w:rPr>
              <w:t>页码，默认 1</w:t>
            </w:r>
          </w:p>
        </w:tc>
      </w:tr>
      <w:tr w14:paraId="12A2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2A86E06D">
            <w:pPr>
              <w:spacing w:after="0" w:line="240" w:lineRule="auto"/>
            </w:pPr>
            <w:r>
              <w:rPr>
                <w:sz w:val="19"/>
              </w:rPr>
              <w:t>size</w:t>
            </w:r>
          </w:p>
        </w:tc>
        <w:tc>
          <w:tcPr>
            <w:tcW w:w="2160" w:type="dxa"/>
            <w:shd w:val="clear" w:color="auto" w:fill="F5F5FA"/>
          </w:tcPr>
          <w:p w14:paraId="1859F49D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  <w:shd w:val="clear" w:color="auto" w:fill="F5F5FA"/>
          </w:tcPr>
          <w:p w14:paraId="152574E1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34E16B15">
            <w:pPr>
              <w:spacing w:after="0" w:line="240" w:lineRule="auto"/>
            </w:pPr>
            <w:r>
              <w:rPr>
                <w:sz w:val="19"/>
              </w:rPr>
              <w:t>每页条数，默认 10</w:t>
            </w:r>
          </w:p>
        </w:tc>
      </w:tr>
      <w:tr w14:paraId="22605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81C548">
            <w:pPr>
              <w:spacing w:after="0" w:line="240" w:lineRule="auto"/>
            </w:pPr>
            <w:r>
              <w:rPr>
                <w:sz w:val="19"/>
              </w:rPr>
              <w:t>keyword</w:t>
            </w:r>
          </w:p>
        </w:tc>
        <w:tc>
          <w:tcPr>
            <w:tcW w:w="2160" w:type="dxa"/>
          </w:tcPr>
          <w:p w14:paraId="15524A50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6603839D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0425B28D">
            <w:pPr>
              <w:spacing w:after="0" w:line="240" w:lineRule="auto"/>
            </w:pPr>
            <w:r>
              <w:rPr>
                <w:sz w:val="19"/>
              </w:rPr>
              <w:t>用户名/手机号模糊搜索</w:t>
            </w:r>
          </w:p>
        </w:tc>
      </w:tr>
      <w:tr w14:paraId="13468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38C297BC">
            <w:pPr>
              <w:spacing w:after="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w="2160" w:type="dxa"/>
            <w:shd w:val="clear" w:color="auto" w:fill="F5F5FA"/>
          </w:tcPr>
          <w:p w14:paraId="2B2236B8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56946AC1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5B90C779">
            <w:pPr>
              <w:spacing w:after="0" w:line="240" w:lineRule="auto"/>
            </w:pPr>
            <w:r>
              <w:rPr>
                <w:sz w:val="19"/>
              </w:rPr>
              <w:t>状态筛选：ACTIVE / DISABLED</w:t>
            </w:r>
          </w:p>
        </w:tc>
      </w:tr>
    </w:tbl>
    <w:p w14:paraId="4135C881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"total": 128,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"page":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"size": 10,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"records":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"username": "zhangsan",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"phone": "13800138000",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"email": "zhangsan@example.com",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"role": "USER",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"status": "ACTIVE",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"surveyCount": 5,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"createdAt": "2026-06-01 10:00:00"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7B50F866">
      <w:pPr>
        <w:pStyle w:val="4"/>
      </w:pPr>
      <w:r>
        <w:t>9.2 封禁/解禁用户</w:t>
      </w:r>
    </w:p>
    <w:p w14:paraId="768508F1">
      <w:r>
        <w:rPr>
          <w:b/>
          <w:sz w:val="22"/>
        </w:rPr>
        <w:t>PUT /admin/users/{userId}/status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02DF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3F36102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078A737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515DF32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654EB74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556B2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CF1B9B">
            <w:pPr>
              <w:spacing w:after="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w="2160" w:type="dxa"/>
          </w:tcPr>
          <w:p w14:paraId="37E2C46B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1D91E1DF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</w:tcPr>
          <w:p w14:paraId="553A869B">
            <w:pPr>
              <w:spacing w:after="0" w:line="240" w:lineRule="auto"/>
            </w:pPr>
            <w:r>
              <w:rPr>
                <w:sz w:val="19"/>
              </w:rPr>
              <w:t>ACTIVE(解禁) 或 DISABLED(封禁)</w:t>
            </w:r>
          </w:p>
        </w:tc>
      </w:tr>
    </w:tbl>
    <w:p w14:paraId="48951160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{"code": 200, "message": "用户状态已更新", "data": null}</w:t>
      </w:r>
    </w:p>
    <w:p w14:paraId="27F58D99">
      <w:pPr>
        <w:pStyle w:val="4"/>
      </w:pPr>
      <w:r>
        <w:t>9.3 获取所有问卷</w:t>
      </w:r>
    </w:p>
    <w:p w14:paraId="3B540428">
      <w:r>
        <w:rPr>
          <w:b/>
          <w:sz w:val="22"/>
        </w:rPr>
        <w:t>GET /admin/surveys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45CC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61CD1C6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4F90600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5E47AFF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0EA6409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2521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E9BF21">
            <w:pPr>
              <w:spacing w:after="0" w:line="240" w:lineRule="auto"/>
            </w:pPr>
            <w:r>
              <w:rPr>
                <w:sz w:val="19"/>
              </w:rPr>
              <w:t>page</w:t>
            </w:r>
          </w:p>
        </w:tc>
        <w:tc>
          <w:tcPr>
            <w:tcW w:w="2160" w:type="dxa"/>
          </w:tcPr>
          <w:p w14:paraId="464EEC9D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</w:tcPr>
          <w:p w14:paraId="75EA0C21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7730E112">
            <w:pPr>
              <w:spacing w:after="0" w:line="240" w:lineRule="auto"/>
            </w:pPr>
            <w:r>
              <w:rPr>
                <w:sz w:val="19"/>
              </w:rPr>
              <w:t>页码，默认 1</w:t>
            </w:r>
          </w:p>
        </w:tc>
      </w:tr>
      <w:tr w14:paraId="5F55A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77673C31">
            <w:pPr>
              <w:spacing w:after="0" w:line="240" w:lineRule="auto"/>
            </w:pPr>
            <w:r>
              <w:rPr>
                <w:sz w:val="19"/>
              </w:rPr>
              <w:t>size</w:t>
            </w:r>
          </w:p>
        </w:tc>
        <w:tc>
          <w:tcPr>
            <w:tcW w:w="2160" w:type="dxa"/>
            <w:shd w:val="clear" w:color="auto" w:fill="F5F5FA"/>
          </w:tcPr>
          <w:p w14:paraId="29861D79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  <w:shd w:val="clear" w:color="auto" w:fill="F5F5FA"/>
          </w:tcPr>
          <w:p w14:paraId="5AEF5882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4705E73D">
            <w:pPr>
              <w:spacing w:after="0" w:line="240" w:lineRule="auto"/>
            </w:pPr>
            <w:r>
              <w:rPr>
                <w:sz w:val="19"/>
              </w:rPr>
              <w:t>每页条数，默认 10</w:t>
            </w:r>
          </w:p>
        </w:tc>
      </w:tr>
      <w:tr w14:paraId="0FD16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2F6511">
            <w:pPr>
              <w:spacing w:after="0" w:line="240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w="2160" w:type="dxa"/>
          </w:tcPr>
          <w:p w14:paraId="5EF4D2B7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52905572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102DD0CE">
            <w:pPr>
              <w:spacing w:after="0" w:line="240" w:lineRule="auto"/>
            </w:pPr>
            <w:r>
              <w:rPr>
                <w:sz w:val="19"/>
              </w:rPr>
              <w:t>筛选：DRAFT / PUBLISHED / CLOSED</w:t>
            </w:r>
          </w:p>
        </w:tc>
      </w:tr>
    </w:tbl>
    <w:p w14:paraId="13E8DA54">
      <w:r>
        <w:t>Response：分页问卷列表，每条记录含创建者信息。</w:t>
      </w:r>
    </w:p>
    <w:p w14:paraId="37E746DC">
      <w:pPr>
        <w:pStyle w:val="4"/>
      </w:pPr>
      <w:r>
        <w:t>9.4 强制删除问卷</w:t>
      </w:r>
    </w:p>
    <w:p w14:paraId="0531E497">
      <w:r>
        <w:rPr>
          <w:b/>
          <w:sz w:val="22"/>
        </w:rPr>
        <w:t>DELETE /admin/surveys/{surveyId}</w:t>
      </w:r>
    </w:p>
    <w:p w14:paraId="13EC6723">
      <w:r>
        <w:t>强制删除任意问卷及其关联数据。</w:t>
      </w:r>
    </w:p>
    <w:p w14:paraId="0211EB4E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{"code": 200, "message": "删除成功", "data": null}</w:t>
      </w:r>
    </w:p>
    <w:p w14:paraId="7CEF65C8">
      <w:pPr>
        <w:pStyle w:val="4"/>
      </w:pPr>
      <w:r>
        <w:t>9.5 获取系统日志</w:t>
      </w:r>
    </w:p>
    <w:p w14:paraId="582E9374">
      <w:r>
        <w:rPr>
          <w:b/>
          <w:sz w:val="22"/>
        </w:rPr>
        <w:t>GET /admin/logs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1F8C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0470349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160" w:type="dxa"/>
            <w:shd w:val="clear" w:color="auto" w:fill="1A1A2E"/>
          </w:tcPr>
          <w:p w14:paraId="3CF4C26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1A1A2E"/>
          </w:tcPr>
          <w:p w14:paraId="7D191F5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w="2160" w:type="dxa"/>
            <w:shd w:val="clear" w:color="auto" w:fill="1A1A2E"/>
          </w:tcPr>
          <w:p w14:paraId="578014C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13C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47EA8B">
            <w:pPr>
              <w:spacing w:after="0" w:line="240" w:lineRule="auto"/>
            </w:pPr>
            <w:r>
              <w:rPr>
                <w:sz w:val="19"/>
              </w:rPr>
              <w:t>page</w:t>
            </w:r>
          </w:p>
        </w:tc>
        <w:tc>
          <w:tcPr>
            <w:tcW w:w="2160" w:type="dxa"/>
          </w:tcPr>
          <w:p w14:paraId="0F77CDA2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</w:tcPr>
          <w:p w14:paraId="105AF837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35AB5DB9">
            <w:pPr>
              <w:spacing w:after="0" w:line="240" w:lineRule="auto"/>
            </w:pPr>
            <w:r>
              <w:rPr>
                <w:sz w:val="19"/>
              </w:rPr>
              <w:t>页码，默认 1</w:t>
            </w:r>
          </w:p>
        </w:tc>
      </w:tr>
      <w:tr w14:paraId="4DFAD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0F1B975C">
            <w:pPr>
              <w:spacing w:after="0" w:line="240" w:lineRule="auto"/>
            </w:pPr>
            <w:r>
              <w:rPr>
                <w:sz w:val="19"/>
              </w:rPr>
              <w:t>size</w:t>
            </w:r>
          </w:p>
        </w:tc>
        <w:tc>
          <w:tcPr>
            <w:tcW w:w="2160" w:type="dxa"/>
            <w:shd w:val="clear" w:color="auto" w:fill="F5F5FA"/>
          </w:tcPr>
          <w:p w14:paraId="5B8645CD">
            <w:pPr>
              <w:spacing w:after="0" w:line="240" w:lineRule="auto"/>
            </w:pPr>
            <w:r>
              <w:rPr>
                <w:sz w:val="19"/>
              </w:rPr>
              <w:t>int</w:t>
            </w:r>
          </w:p>
        </w:tc>
        <w:tc>
          <w:tcPr>
            <w:tcW w:w="2160" w:type="dxa"/>
            <w:shd w:val="clear" w:color="auto" w:fill="F5F5FA"/>
          </w:tcPr>
          <w:p w14:paraId="070BC8D2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21698084">
            <w:pPr>
              <w:spacing w:after="0" w:line="240" w:lineRule="auto"/>
            </w:pPr>
            <w:r>
              <w:rPr>
                <w:sz w:val="19"/>
              </w:rPr>
              <w:t>每页条数，默认 20</w:t>
            </w:r>
          </w:p>
        </w:tc>
      </w:tr>
      <w:tr w14:paraId="24B1E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73EB5A">
            <w:pPr>
              <w:spacing w:after="0" w:line="240" w:lineRule="auto"/>
            </w:pPr>
            <w:r>
              <w:rPr>
                <w:sz w:val="19"/>
              </w:rPr>
              <w:t>type</w:t>
            </w:r>
          </w:p>
        </w:tc>
        <w:tc>
          <w:tcPr>
            <w:tcW w:w="2160" w:type="dxa"/>
          </w:tcPr>
          <w:p w14:paraId="7CB30E95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7B2E73D9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55B26F8F">
            <w:pPr>
              <w:spacing w:after="0" w:line="240" w:lineRule="auto"/>
            </w:pPr>
            <w:r>
              <w:rPr>
                <w:sz w:val="19"/>
              </w:rPr>
              <w:t>日志类型：OPERATION / LOGIN / ERROR</w:t>
            </w:r>
          </w:p>
        </w:tc>
      </w:tr>
      <w:tr w14:paraId="0F1EA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5E4AEFD6">
            <w:pPr>
              <w:spacing w:after="0" w:line="240" w:lineRule="auto"/>
            </w:pPr>
            <w:r>
              <w:rPr>
                <w:sz w:val="19"/>
              </w:rPr>
              <w:t>startTime</w:t>
            </w:r>
          </w:p>
        </w:tc>
        <w:tc>
          <w:tcPr>
            <w:tcW w:w="2160" w:type="dxa"/>
            <w:shd w:val="clear" w:color="auto" w:fill="F5F5FA"/>
          </w:tcPr>
          <w:p w14:paraId="2264FE36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30F078B2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163D770F">
            <w:pPr>
              <w:spacing w:after="0" w:line="240" w:lineRule="auto"/>
            </w:pPr>
            <w:r>
              <w:rPr>
                <w:sz w:val="19"/>
              </w:rPr>
              <w:t>开始时间</w:t>
            </w:r>
          </w:p>
        </w:tc>
      </w:tr>
      <w:tr w14:paraId="1D38C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C74208">
            <w:pPr>
              <w:spacing w:after="0" w:line="240" w:lineRule="auto"/>
            </w:pPr>
            <w:r>
              <w:rPr>
                <w:sz w:val="19"/>
              </w:rPr>
              <w:t>endTime</w:t>
            </w:r>
          </w:p>
        </w:tc>
        <w:tc>
          <w:tcPr>
            <w:tcW w:w="2160" w:type="dxa"/>
          </w:tcPr>
          <w:p w14:paraId="5E05C78F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</w:tcPr>
          <w:p w14:paraId="379B6A1E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6DF1E491">
            <w:pPr>
              <w:spacing w:after="0" w:line="240" w:lineRule="auto"/>
            </w:pPr>
            <w:r>
              <w:rPr>
                <w:sz w:val="19"/>
              </w:rPr>
              <w:t>结束时间</w:t>
            </w:r>
          </w:p>
        </w:tc>
      </w:tr>
      <w:tr w14:paraId="23B95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7A58D8E7">
            <w:pPr>
              <w:spacing w:after="0" w:line="240" w:lineRule="auto"/>
            </w:pPr>
            <w:r>
              <w:rPr>
                <w:sz w:val="19"/>
              </w:rPr>
              <w:t>keyword</w:t>
            </w:r>
          </w:p>
        </w:tc>
        <w:tc>
          <w:tcPr>
            <w:tcW w:w="2160" w:type="dxa"/>
            <w:shd w:val="clear" w:color="auto" w:fill="F5F5FA"/>
          </w:tcPr>
          <w:p w14:paraId="0F11FBFA">
            <w:pPr>
              <w:spacing w:after="0"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2160" w:type="dxa"/>
            <w:shd w:val="clear" w:color="auto" w:fill="F5F5FA"/>
          </w:tcPr>
          <w:p w14:paraId="7148901E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6B49EFBB">
            <w:pPr>
              <w:spacing w:after="0" w:line="240" w:lineRule="auto"/>
            </w:pPr>
            <w:r>
              <w:rPr>
                <w:sz w:val="19"/>
              </w:rPr>
              <w:t>关键词搜索</w:t>
            </w:r>
          </w:p>
        </w:tc>
      </w:tr>
    </w:tbl>
    <w:p w14:paraId="0556DD6C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"total": 356,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"page":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"size": 20,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"records":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"type": "OPERATION",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"operator": "admin",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"action": "DELETE_SURVEY",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"target": "surveyId=5",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"ip": "192.168.1.1",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"createdAt": "2026-06-19 15:00:00"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215FBB75">
      <w:pPr>
        <w:pStyle w:val="4"/>
      </w:pPr>
      <w:r>
        <w:t>9.6 创建数据备份</w:t>
      </w:r>
    </w:p>
    <w:p w14:paraId="1FE9BD78">
      <w:r>
        <w:rPr>
          <w:b/>
          <w:sz w:val="22"/>
        </w:rPr>
        <w:t>POST /admin/backup</w:t>
      </w:r>
    </w:p>
    <w:p w14:paraId="5FA74743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"backupId":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"fileName": "backup_20260619_150000.sql",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"fileSize": 25600000,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"createdAt": "2026-06-19 15:00:00"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022E5D13">
      <w:pPr>
        <w:pStyle w:val="4"/>
      </w:pPr>
      <w:r>
        <w:t>9.7 获取备份列表</w:t>
      </w:r>
    </w:p>
    <w:p w14:paraId="592EC666">
      <w:r>
        <w:rPr>
          <w:b/>
          <w:sz w:val="22"/>
        </w:rPr>
        <w:t>GET /admin/backups</w:t>
      </w:r>
    </w:p>
    <w:p w14:paraId="37C127F4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"data":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"total": 6,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"page":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"size": 10,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"records": [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"id": 1,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"fileName": "backup_20260619_150000.sql",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"fileSize": 25600000,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"createdAt": "2026-06-19 15:00:00"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1F8E8975">
      <w:pPr>
        <w:pStyle w:val="4"/>
      </w:pPr>
      <w:r>
        <w:t>9.8 下载备份文件</w:t>
      </w:r>
    </w:p>
    <w:p w14:paraId="34400604">
      <w:r>
        <w:rPr>
          <w:b/>
          <w:sz w:val="22"/>
        </w:rPr>
        <w:t>GET /admin/backups/{backupId}/download</w:t>
      </w:r>
    </w:p>
    <w:p w14:paraId="0383AC0D">
      <w:r>
        <w:t>Response：文件下载。</w:t>
      </w:r>
    </w:p>
    <w:p w14:paraId="4BC36F07">
      <w:pPr>
        <w:pStyle w:val="4"/>
      </w:pPr>
      <w:r>
        <w:t>9.9 删除备份</w:t>
      </w:r>
    </w:p>
    <w:p w14:paraId="60303CCD">
      <w:r>
        <w:rPr>
          <w:b/>
          <w:sz w:val="22"/>
        </w:rPr>
        <w:t>DELETE /admin/backups/{backupId}</w:t>
      </w:r>
    </w:p>
    <w:p w14:paraId="3D920248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{"code": 200, "message": "删除成功", "data": null}</w:t>
      </w:r>
    </w:p>
    <w:p w14:paraId="0B28EAC0">
      <w:r>
        <w:br w:type="page"/>
      </w:r>
    </w:p>
    <w:p w14:paraId="310C1C82">
      <w:pPr>
        <w:pStyle w:val="3"/>
      </w:pPr>
      <w:r>
        <w:t>附录 A - 问卷状态流转</w:t>
      </w:r>
    </w:p>
    <w:p w14:paraId="21409B46">
      <w:r>
        <w:t>问卷的状态流转如下：</w:t>
      </w:r>
    </w:p>
    <w:p w14:paraId="1025D76B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DRAFT ----&gt; PUBLISHED ----&gt; CLOSED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^                           |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+------- 复制(COPY) --------+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99DC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1A2E"/>
          </w:tcPr>
          <w:p w14:paraId="56ACDE7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w="2880" w:type="dxa"/>
            <w:shd w:val="clear" w:color="auto" w:fill="1A1A2E"/>
          </w:tcPr>
          <w:p w14:paraId="2DC745A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1A1A2E"/>
          </w:tcPr>
          <w:p w14:paraId="4AF9EC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可执行操作</w:t>
            </w:r>
          </w:p>
        </w:tc>
      </w:tr>
      <w:tr w14:paraId="3B160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00017F">
            <w:pPr>
              <w:spacing w:after="0" w:line="240" w:lineRule="auto"/>
            </w:pPr>
            <w:r>
              <w:rPr>
                <w:sz w:val="19"/>
              </w:rPr>
              <w:t>DRAFT</w:t>
            </w:r>
          </w:p>
        </w:tc>
        <w:tc>
          <w:tcPr>
            <w:tcW w:w="2880" w:type="dxa"/>
          </w:tcPr>
          <w:p w14:paraId="532529D4">
            <w:pPr>
              <w:spacing w:after="0" w:line="240" w:lineRule="auto"/>
            </w:pPr>
            <w:r>
              <w:rPr>
                <w:sz w:val="19"/>
              </w:rPr>
              <w:t>草稿，仅创建者可见</w:t>
            </w:r>
          </w:p>
        </w:tc>
        <w:tc>
          <w:tcPr>
            <w:tcW w:w="2880" w:type="dxa"/>
          </w:tcPr>
          <w:p w14:paraId="1C630E9D">
            <w:pPr>
              <w:spacing w:after="0" w:line="240" w:lineRule="auto"/>
            </w:pPr>
            <w:r>
              <w:rPr>
                <w:sz w:val="19"/>
              </w:rPr>
              <w:t>编辑题目、编辑信息、发布、复制、删除</w:t>
            </w:r>
          </w:p>
        </w:tc>
      </w:tr>
      <w:tr w14:paraId="4187D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5F5FA"/>
          </w:tcPr>
          <w:p w14:paraId="162E5B8E">
            <w:pPr>
              <w:spacing w:after="0" w:line="240" w:lineRule="auto"/>
            </w:pPr>
            <w:r>
              <w:rPr>
                <w:sz w:val="19"/>
              </w:rPr>
              <w:t>PUBLISHED</w:t>
            </w:r>
          </w:p>
        </w:tc>
        <w:tc>
          <w:tcPr>
            <w:tcW w:w="2880" w:type="dxa"/>
            <w:shd w:val="clear" w:color="auto" w:fill="F5F5FA"/>
          </w:tcPr>
          <w:p w14:paraId="5A314D3A">
            <w:pPr>
              <w:spacing w:after="0" w:line="240" w:lineRule="auto"/>
            </w:pPr>
            <w:r>
              <w:rPr>
                <w:sz w:val="19"/>
              </w:rPr>
              <w:t>已发布，用户可填写</w:t>
            </w:r>
          </w:p>
        </w:tc>
        <w:tc>
          <w:tcPr>
            <w:tcW w:w="2880" w:type="dxa"/>
            <w:shd w:val="clear" w:color="auto" w:fill="F5F5FA"/>
          </w:tcPr>
          <w:p w14:paraId="784BEA82">
            <w:pPr>
              <w:spacing w:after="0" w:line="240" w:lineRule="auto"/>
            </w:pPr>
            <w:r>
              <w:rPr>
                <w:sz w:val="19"/>
              </w:rPr>
              <w:t>填写、查看统计、关闭</w:t>
            </w:r>
          </w:p>
        </w:tc>
      </w:tr>
      <w:tr w14:paraId="3CB3E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CD53D7">
            <w:pPr>
              <w:spacing w:after="0" w:line="240" w:lineRule="auto"/>
            </w:pPr>
            <w:r>
              <w:rPr>
                <w:sz w:val="19"/>
              </w:rPr>
              <w:t>CLOSED</w:t>
            </w:r>
          </w:p>
        </w:tc>
        <w:tc>
          <w:tcPr>
            <w:tcW w:w="2880" w:type="dxa"/>
          </w:tcPr>
          <w:p w14:paraId="3B69194E">
            <w:pPr>
              <w:spacing w:after="0" w:line="240" w:lineRule="auto"/>
            </w:pPr>
            <w:r>
              <w:rPr>
                <w:sz w:val="19"/>
              </w:rPr>
              <w:t>已关闭，停止收集</w:t>
            </w:r>
          </w:p>
        </w:tc>
        <w:tc>
          <w:tcPr>
            <w:tcW w:w="2880" w:type="dxa"/>
          </w:tcPr>
          <w:p w14:paraId="3687FF24">
            <w:pPr>
              <w:spacing w:after="0" w:line="240" w:lineRule="auto"/>
            </w:pPr>
            <w:r>
              <w:rPr>
                <w:sz w:val="19"/>
              </w:rPr>
              <w:t>查看统计、复制、删除</w:t>
            </w:r>
          </w:p>
        </w:tc>
      </w:tr>
    </w:tbl>
    <w:p w14:paraId="42ECD031">
      <w:pPr>
        <w:pStyle w:val="3"/>
      </w:pPr>
      <w:r>
        <w:t>附录 B - 题目类型枚举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04D2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3B7D186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w="2160" w:type="dxa"/>
            <w:shd w:val="clear" w:color="auto" w:fill="1A1A2E"/>
          </w:tcPr>
          <w:p w14:paraId="72D841A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160" w:type="dxa"/>
            <w:shd w:val="clear" w:color="auto" w:fill="1A1A2E"/>
          </w:tcPr>
          <w:p w14:paraId="2CDD313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需 options</w:t>
            </w:r>
          </w:p>
        </w:tc>
        <w:tc>
          <w:tcPr>
            <w:tcW w:w="2160" w:type="dxa"/>
            <w:shd w:val="clear" w:color="auto" w:fill="1A1A2E"/>
          </w:tcPr>
          <w:p w14:paraId="03F3148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 w14:paraId="0D287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4C7560">
            <w:pPr>
              <w:spacing w:after="0" w:line="240" w:lineRule="auto"/>
            </w:pPr>
            <w:r>
              <w:rPr>
                <w:sz w:val="19"/>
              </w:rPr>
              <w:t>RADIO</w:t>
            </w:r>
          </w:p>
        </w:tc>
        <w:tc>
          <w:tcPr>
            <w:tcW w:w="2160" w:type="dxa"/>
          </w:tcPr>
          <w:p w14:paraId="73420A93">
            <w:pPr>
              <w:spacing w:after="0" w:line="240" w:lineRule="auto"/>
            </w:pPr>
            <w:r>
              <w:rPr>
                <w:sz w:val="19"/>
              </w:rPr>
              <w:t>单选题</w:t>
            </w:r>
          </w:p>
        </w:tc>
        <w:tc>
          <w:tcPr>
            <w:tcW w:w="2160" w:type="dxa"/>
          </w:tcPr>
          <w:p w14:paraId="496CF4E8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</w:tcPr>
          <w:p w14:paraId="5CAA1A4C">
            <w:pPr>
              <w:spacing w:after="0" w:line="240" w:lineRule="auto"/>
            </w:pPr>
            <w:r>
              <w:rPr>
                <w:sz w:val="19"/>
              </w:rPr>
              <w:t>只能选择一个选项</w:t>
            </w:r>
          </w:p>
        </w:tc>
      </w:tr>
      <w:tr w14:paraId="3B612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4F3E53C0">
            <w:pPr>
              <w:spacing w:after="0" w:line="240" w:lineRule="auto"/>
            </w:pPr>
            <w:r>
              <w:rPr>
                <w:sz w:val="19"/>
              </w:rPr>
              <w:t>CHECKBOX</w:t>
            </w:r>
          </w:p>
        </w:tc>
        <w:tc>
          <w:tcPr>
            <w:tcW w:w="2160" w:type="dxa"/>
            <w:shd w:val="clear" w:color="auto" w:fill="F5F5FA"/>
          </w:tcPr>
          <w:p w14:paraId="59004671">
            <w:pPr>
              <w:spacing w:after="0" w:line="240" w:lineRule="auto"/>
            </w:pPr>
            <w:r>
              <w:rPr>
                <w:sz w:val="19"/>
              </w:rPr>
              <w:t>多选题</w:t>
            </w:r>
          </w:p>
        </w:tc>
        <w:tc>
          <w:tcPr>
            <w:tcW w:w="2160" w:type="dxa"/>
            <w:shd w:val="clear" w:color="auto" w:fill="F5F5FA"/>
          </w:tcPr>
          <w:p w14:paraId="0FB66369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  <w:shd w:val="clear" w:color="auto" w:fill="F5F5FA"/>
          </w:tcPr>
          <w:p w14:paraId="63957AF4">
            <w:pPr>
              <w:spacing w:after="0" w:line="240" w:lineRule="auto"/>
            </w:pPr>
            <w:r>
              <w:rPr>
                <w:sz w:val="19"/>
              </w:rPr>
              <w:t>可选择多个选项</w:t>
            </w:r>
          </w:p>
        </w:tc>
      </w:tr>
      <w:tr w14:paraId="74B6E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DC0BA3">
            <w:pPr>
              <w:spacing w:after="0" w:line="240" w:lineRule="auto"/>
            </w:pPr>
            <w:r>
              <w:rPr>
                <w:sz w:val="19"/>
              </w:rPr>
              <w:t>TEXT</w:t>
            </w:r>
          </w:p>
        </w:tc>
        <w:tc>
          <w:tcPr>
            <w:tcW w:w="2160" w:type="dxa"/>
          </w:tcPr>
          <w:p w14:paraId="3EC53930">
            <w:pPr>
              <w:spacing w:after="0" w:line="240" w:lineRule="auto"/>
            </w:pPr>
            <w:r>
              <w:rPr>
                <w:sz w:val="19"/>
              </w:rPr>
              <w:t>填空题</w:t>
            </w:r>
          </w:p>
        </w:tc>
        <w:tc>
          <w:tcPr>
            <w:tcW w:w="2160" w:type="dxa"/>
          </w:tcPr>
          <w:p w14:paraId="3E273B25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</w:tcPr>
          <w:p w14:paraId="3F4FBE03">
            <w:pPr>
              <w:spacing w:after="0" w:line="240" w:lineRule="auto"/>
            </w:pPr>
            <w:r>
              <w:rPr>
                <w:sz w:val="19"/>
              </w:rPr>
              <w:t>自由文本输入</w:t>
            </w:r>
          </w:p>
        </w:tc>
      </w:tr>
      <w:tr w14:paraId="59858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6EBC868A">
            <w:pPr>
              <w:spacing w:after="0" w:line="240" w:lineRule="auto"/>
            </w:pPr>
            <w:r>
              <w:rPr>
                <w:sz w:val="19"/>
              </w:rPr>
              <w:t>RATING</w:t>
            </w:r>
          </w:p>
        </w:tc>
        <w:tc>
          <w:tcPr>
            <w:tcW w:w="2160" w:type="dxa"/>
            <w:shd w:val="clear" w:color="auto" w:fill="F5F5FA"/>
          </w:tcPr>
          <w:p w14:paraId="2C302140">
            <w:pPr>
              <w:spacing w:after="0" w:line="240" w:lineRule="auto"/>
            </w:pPr>
            <w:r>
              <w:rPr>
                <w:sz w:val="19"/>
              </w:rPr>
              <w:t>评分题</w:t>
            </w:r>
          </w:p>
        </w:tc>
        <w:tc>
          <w:tcPr>
            <w:tcW w:w="2160" w:type="dxa"/>
            <w:shd w:val="clear" w:color="auto" w:fill="F5F5FA"/>
          </w:tcPr>
          <w:p w14:paraId="6B4B308A"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w="2160" w:type="dxa"/>
            <w:shd w:val="clear" w:color="auto" w:fill="F5F5FA"/>
          </w:tcPr>
          <w:p w14:paraId="4ED88374">
            <w:pPr>
              <w:spacing w:after="0" w:line="240" w:lineRule="auto"/>
            </w:pPr>
            <w:r>
              <w:rPr>
                <w:sz w:val="19"/>
              </w:rPr>
              <w:t>分数范围可自定义(默认 1-5)，统计时返回平均分</w:t>
            </w:r>
          </w:p>
        </w:tc>
      </w:tr>
      <w:tr w14:paraId="05CB3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EEF395">
            <w:pPr>
              <w:spacing w:after="0" w:line="240" w:lineRule="auto"/>
            </w:pPr>
            <w:r>
              <w:rPr>
                <w:sz w:val="19"/>
              </w:rPr>
              <w:t>DROPDOWN</w:t>
            </w:r>
          </w:p>
        </w:tc>
        <w:tc>
          <w:tcPr>
            <w:tcW w:w="2160" w:type="dxa"/>
          </w:tcPr>
          <w:p w14:paraId="0F317995">
            <w:pPr>
              <w:spacing w:after="0" w:line="240" w:lineRule="auto"/>
            </w:pPr>
            <w:r>
              <w:rPr>
                <w:sz w:val="19"/>
              </w:rPr>
              <w:t>下拉选择题</w:t>
            </w:r>
          </w:p>
        </w:tc>
        <w:tc>
          <w:tcPr>
            <w:tcW w:w="2160" w:type="dxa"/>
          </w:tcPr>
          <w:p w14:paraId="53A1BF89"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w="2160" w:type="dxa"/>
          </w:tcPr>
          <w:p w14:paraId="509550DA">
            <w:pPr>
              <w:spacing w:after="0" w:line="240" w:lineRule="auto"/>
            </w:pPr>
            <w:r>
              <w:rPr>
                <w:sz w:val="19"/>
              </w:rPr>
              <w:t>下拉列表选择一个选项</w:t>
            </w:r>
          </w:p>
        </w:tc>
      </w:tr>
    </w:tbl>
    <w:p w14:paraId="73CBC94D">
      <w:pPr>
        <w:pStyle w:val="3"/>
      </w:pPr>
      <w:r>
        <w:t>附录 C - 角色与权限矩阵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9D98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1A2E"/>
          </w:tcPr>
          <w:p w14:paraId="038D494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w="2160" w:type="dxa"/>
            <w:shd w:val="clear" w:color="auto" w:fill="1A1A2E"/>
          </w:tcPr>
          <w:p w14:paraId="618D97D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w="2160" w:type="dxa"/>
            <w:shd w:val="clear" w:color="auto" w:fill="1A1A2E"/>
          </w:tcPr>
          <w:p w14:paraId="791AF62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USER</w:t>
            </w:r>
          </w:p>
        </w:tc>
        <w:tc>
          <w:tcPr>
            <w:tcW w:w="2160" w:type="dxa"/>
            <w:shd w:val="clear" w:color="auto" w:fill="1A1A2E"/>
          </w:tcPr>
          <w:p w14:paraId="48583C5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ADMIN</w:t>
            </w:r>
          </w:p>
        </w:tc>
      </w:tr>
      <w:tr w14:paraId="495F7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BD28B6">
            <w:pPr>
              <w:spacing w:after="0" w:line="240" w:lineRule="auto"/>
            </w:pPr>
            <w:r>
              <w:rPr>
                <w:sz w:val="19"/>
              </w:rPr>
              <w:t>认证</w:t>
            </w:r>
          </w:p>
        </w:tc>
        <w:tc>
          <w:tcPr>
            <w:tcW w:w="2160" w:type="dxa"/>
          </w:tcPr>
          <w:p w14:paraId="433578FE">
            <w:pPr>
              <w:spacing w:after="0" w:line="240" w:lineRule="auto"/>
            </w:pPr>
            <w:r>
              <w:rPr>
                <w:sz w:val="19"/>
              </w:rPr>
              <w:t>POST /auth/register</w:t>
            </w:r>
          </w:p>
        </w:tc>
        <w:tc>
          <w:tcPr>
            <w:tcW w:w="2160" w:type="dxa"/>
          </w:tcPr>
          <w:p w14:paraId="5EF82458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2160" w:type="dxa"/>
          </w:tcPr>
          <w:p w14:paraId="699B3338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</w:tr>
      <w:tr w14:paraId="36E17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62530DCC">
            <w:pPr>
              <w:spacing w:after="0" w:line="240" w:lineRule="auto"/>
            </w:pPr>
            <w:r>
              <w:rPr>
                <w:sz w:val="19"/>
              </w:rPr>
              <w:t>认证</w:t>
            </w:r>
          </w:p>
        </w:tc>
        <w:tc>
          <w:tcPr>
            <w:tcW w:w="2160" w:type="dxa"/>
            <w:shd w:val="clear" w:color="auto" w:fill="F5F5FA"/>
          </w:tcPr>
          <w:p w14:paraId="7090BE33">
            <w:pPr>
              <w:spacing w:after="0" w:line="240" w:lineRule="auto"/>
            </w:pPr>
            <w:r>
              <w:rPr>
                <w:sz w:val="19"/>
              </w:rPr>
              <w:t>POST /auth/login</w:t>
            </w:r>
          </w:p>
        </w:tc>
        <w:tc>
          <w:tcPr>
            <w:tcW w:w="2160" w:type="dxa"/>
            <w:shd w:val="clear" w:color="auto" w:fill="F5F5FA"/>
          </w:tcPr>
          <w:p w14:paraId="5F75BDE9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2160" w:type="dxa"/>
            <w:shd w:val="clear" w:color="auto" w:fill="F5F5FA"/>
          </w:tcPr>
          <w:p w14:paraId="20B22AAD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</w:tr>
      <w:tr w14:paraId="6880C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69DCF2">
            <w:pPr>
              <w:spacing w:after="0" w:line="240" w:lineRule="auto"/>
            </w:pPr>
            <w:r>
              <w:rPr>
                <w:sz w:val="19"/>
              </w:rPr>
              <w:t>用户</w:t>
            </w:r>
          </w:p>
        </w:tc>
        <w:tc>
          <w:tcPr>
            <w:tcW w:w="2160" w:type="dxa"/>
          </w:tcPr>
          <w:p w14:paraId="172317D3">
            <w:pPr>
              <w:spacing w:after="0" w:line="240" w:lineRule="auto"/>
            </w:pPr>
            <w:r>
              <w:rPr>
                <w:sz w:val="19"/>
              </w:rPr>
              <w:t>GET /users/profile</w:t>
            </w:r>
          </w:p>
        </w:tc>
        <w:tc>
          <w:tcPr>
            <w:tcW w:w="2160" w:type="dxa"/>
          </w:tcPr>
          <w:p w14:paraId="46AAE1B2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2160" w:type="dxa"/>
          </w:tcPr>
          <w:p w14:paraId="044503B7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</w:tr>
      <w:tr w14:paraId="2B58A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6B121FDB">
            <w:pPr>
              <w:spacing w:after="0" w:line="240" w:lineRule="auto"/>
            </w:pPr>
            <w:r>
              <w:rPr>
                <w:sz w:val="19"/>
              </w:rPr>
              <w:t>用户</w:t>
            </w:r>
          </w:p>
        </w:tc>
        <w:tc>
          <w:tcPr>
            <w:tcW w:w="2160" w:type="dxa"/>
            <w:shd w:val="clear" w:color="auto" w:fill="F5F5FA"/>
          </w:tcPr>
          <w:p w14:paraId="1DFD8B37">
            <w:pPr>
              <w:spacing w:after="0" w:line="240" w:lineRule="auto"/>
            </w:pPr>
            <w:r>
              <w:rPr>
                <w:sz w:val="19"/>
              </w:rPr>
              <w:t>PUT /users/profile</w:t>
            </w:r>
          </w:p>
        </w:tc>
        <w:tc>
          <w:tcPr>
            <w:tcW w:w="2160" w:type="dxa"/>
            <w:shd w:val="clear" w:color="auto" w:fill="F5F5FA"/>
          </w:tcPr>
          <w:p w14:paraId="656ED100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2160" w:type="dxa"/>
            <w:shd w:val="clear" w:color="auto" w:fill="F5F5FA"/>
          </w:tcPr>
          <w:p w14:paraId="31067EE5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</w:tr>
      <w:tr w14:paraId="37691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328868">
            <w:pPr>
              <w:spacing w:after="0" w:line="240" w:lineRule="auto"/>
            </w:pPr>
            <w:r>
              <w:rPr>
                <w:sz w:val="19"/>
              </w:rPr>
              <w:t>问卷</w:t>
            </w:r>
          </w:p>
        </w:tc>
        <w:tc>
          <w:tcPr>
            <w:tcW w:w="2160" w:type="dxa"/>
          </w:tcPr>
          <w:p w14:paraId="4A709821">
            <w:pPr>
              <w:spacing w:after="0" w:line="240" w:lineRule="auto"/>
            </w:pPr>
            <w:r>
              <w:rPr>
                <w:sz w:val="19"/>
              </w:rPr>
              <w:t>POST /surveys</w:t>
            </w:r>
          </w:p>
        </w:tc>
        <w:tc>
          <w:tcPr>
            <w:tcW w:w="2160" w:type="dxa"/>
          </w:tcPr>
          <w:p w14:paraId="50B26EBA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2160" w:type="dxa"/>
          </w:tcPr>
          <w:p w14:paraId="3742ADFE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</w:tr>
      <w:tr w14:paraId="2103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29794182">
            <w:pPr>
              <w:spacing w:after="0" w:line="240" w:lineRule="auto"/>
            </w:pPr>
            <w:r>
              <w:rPr>
                <w:sz w:val="19"/>
              </w:rPr>
              <w:t>问卷</w:t>
            </w:r>
          </w:p>
        </w:tc>
        <w:tc>
          <w:tcPr>
            <w:tcW w:w="2160" w:type="dxa"/>
            <w:shd w:val="clear" w:color="auto" w:fill="F5F5FA"/>
          </w:tcPr>
          <w:p w14:paraId="7E25AAFB">
            <w:pPr>
              <w:spacing w:after="0" w:line="240" w:lineRule="auto"/>
            </w:pPr>
            <w:r>
              <w:rPr>
                <w:sz w:val="19"/>
              </w:rPr>
              <w:t>GET /surveys</w:t>
            </w:r>
          </w:p>
        </w:tc>
        <w:tc>
          <w:tcPr>
            <w:tcW w:w="2160" w:type="dxa"/>
            <w:shd w:val="clear" w:color="auto" w:fill="F5F5FA"/>
          </w:tcPr>
          <w:p w14:paraId="006AEFAB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w="2160" w:type="dxa"/>
            <w:shd w:val="clear" w:color="auto" w:fill="F5F5FA"/>
          </w:tcPr>
          <w:p w14:paraId="2EA5A47D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</w:tr>
      <w:tr w14:paraId="57B2F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CAB40E">
            <w:pPr>
              <w:spacing w:after="0" w:line="240" w:lineRule="auto"/>
            </w:pPr>
            <w:r>
              <w:rPr>
                <w:sz w:val="19"/>
              </w:rPr>
              <w:t>问卷</w:t>
            </w:r>
          </w:p>
        </w:tc>
        <w:tc>
          <w:tcPr>
            <w:tcW w:w="2160" w:type="dxa"/>
          </w:tcPr>
          <w:p w14:paraId="733859DF">
            <w:pPr>
              <w:spacing w:after="0" w:line="240" w:lineRule="auto"/>
            </w:pPr>
            <w:r>
              <w:rPr>
                <w:sz w:val="19"/>
              </w:rPr>
              <w:t>GET /surveys/{id}</w:t>
            </w:r>
          </w:p>
        </w:tc>
        <w:tc>
          <w:tcPr>
            <w:tcW w:w="2160" w:type="dxa"/>
          </w:tcPr>
          <w:p w14:paraId="06C8F57F">
            <w:pPr>
              <w:spacing w:after="0" w:line="240" w:lineRule="auto"/>
            </w:pPr>
            <w:r>
              <w:rPr>
                <w:sz w:val="19"/>
              </w:rPr>
              <w:t>Yes(本人)</w:t>
            </w:r>
          </w:p>
        </w:tc>
        <w:tc>
          <w:tcPr>
            <w:tcW w:w="2160" w:type="dxa"/>
          </w:tcPr>
          <w:p w14:paraId="3909D739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</w:tr>
      <w:tr w14:paraId="5D47D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581C4E65">
            <w:pPr>
              <w:spacing w:after="0" w:line="240" w:lineRule="auto"/>
            </w:pPr>
            <w:r>
              <w:rPr>
                <w:sz w:val="19"/>
              </w:rPr>
              <w:t>问卷</w:t>
            </w:r>
          </w:p>
        </w:tc>
        <w:tc>
          <w:tcPr>
            <w:tcW w:w="2160" w:type="dxa"/>
            <w:shd w:val="clear" w:color="auto" w:fill="F5F5FA"/>
          </w:tcPr>
          <w:p w14:paraId="713B4ABF">
            <w:pPr>
              <w:spacing w:after="0" w:line="240" w:lineRule="auto"/>
            </w:pPr>
            <w:r>
              <w:rPr>
                <w:sz w:val="19"/>
              </w:rPr>
              <w:t>PUT /surveys/{id}</w:t>
            </w:r>
          </w:p>
        </w:tc>
        <w:tc>
          <w:tcPr>
            <w:tcW w:w="2160" w:type="dxa"/>
            <w:shd w:val="clear" w:color="auto" w:fill="F5F5FA"/>
          </w:tcPr>
          <w:p w14:paraId="427D2D2B">
            <w:pPr>
              <w:spacing w:after="0" w:line="240" w:lineRule="auto"/>
            </w:pPr>
            <w:r>
              <w:rPr>
                <w:sz w:val="19"/>
              </w:rPr>
              <w:t>Yes(本人)</w:t>
            </w:r>
          </w:p>
        </w:tc>
        <w:tc>
          <w:tcPr>
            <w:tcW w:w="2160" w:type="dxa"/>
            <w:shd w:val="clear" w:color="auto" w:fill="F5F5FA"/>
          </w:tcPr>
          <w:p w14:paraId="6D48B466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</w:tr>
      <w:tr w14:paraId="00A54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</w:tcPr>
          <w:p w14:paraId="0DE9A4D7">
            <w:pPr>
              <w:spacing w:after="0" w:line="240" w:lineRule="auto"/>
            </w:pPr>
            <w:r>
              <w:rPr>
                <w:sz w:val="19"/>
              </w:rPr>
              <w:t>问卷</w:t>
            </w:r>
          </w:p>
        </w:tc>
        <w:tc>
          <w:tcPr>
            <w:tcW w:w="2160" w:type="dxa"/>
          </w:tcPr>
          <w:p w14:paraId="12B46F2B">
            <w:pPr>
              <w:spacing w:after="0" w:line="240" w:lineRule="auto"/>
            </w:pPr>
            <w:r>
              <w:rPr>
                <w:sz w:val="19"/>
              </w:rPr>
              <w:t>DELETE /surveys/{id}</w:t>
            </w:r>
          </w:p>
        </w:tc>
        <w:tc>
          <w:tcPr>
            <w:tcW w:w="2160" w:type="dxa"/>
          </w:tcPr>
          <w:p w14:paraId="7DDFCC39">
            <w:pPr>
              <w:spacing w:after="0" w:line="240" w:lineRule="auto"/>
            </w:pPr>
            <w:r>
              <w:rPr>
                <w:sz w:val="19"/>
              </w:rPr>
              <w:t>Yes(本人)</w:t>
            </w:r>
          </w:p>
        </w:tc>
        <w:tc>
          <w:tcPr>
            <w:tcW w:w="2160" w:type="dxa"/>
          </w:tcPr>
          <w:p w14:paraId="713D6A9E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</w:tr>
      <w:tr w14:paraId="0D5C6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70B476F8">
            <w:pPr>
              <w:spacing w:after="0" w:line="240" w:lineRule="auto"/>
            </w:pPr>
            <w:r>
              <w:rPr>
                <w:sz w:val="19"/>
              </w:rPr>
              <w:t>统计</w:t>
            </w:r>
          </w:p>
        </w:tc>
        <w:tc>
          <w:tcPr>
            <w:tcW w:w="2160" w:type="dxa"/>
            <w:shd w:val="clear" w:color="auto" w:fill="F5F5FA"/>
          </w:tcPr>
          <w:p w14:paraId="212069ED">
            <w:pPr>
              <w:spacing w:after="0" w:line="240" w:lineRule="auto"/>
            </w:pPr>
            <w:r>
              <w:rPr>
                <w:sz w:val="19"/>
              </w:rPr>
              <w:t>GET /surveys/{id}/analysis/*</w:t>
            </w:r>
          </w:p>
        </w:tc>
        <w:tc>
          <w:tcPr>
            <w:tcW w:w="2160" w:type="dxa"/>
            <w:shd w:val="clear" w:color="auto" w:fill="F5F5FA"/>
          </w:tcPr>
          <w:p w14:paraId="3160F9A4">
            <w:pPr>
              <w:spacing w:after="0" w:line="240" w:lineRule="auto"/>
            </w:pPr>
            <w:r>
              <w:rPr>
                <w:sz w:val="19"/>
              </w:rPr>
              <w:t>Yes(本人)</w:t>
            </w:r>
          </w:p>
        </w:tc>
        <w:tc>
          <w:tcPr>
            <w:tcW w:w="2160" w:type="dxa"/>
            <w:shd w:val="clear" w:color="auto" w:fill="F5F5FA"/>
          </w:tcPr>
          <w:p w14:paraId="0265F0D3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</w:tr>
      <w:tr w14:paraId="7AB28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9DBDD0">
            <w:pPr>
              <w:spacing w:after="0" w:line="240" w:lineRule="auto"/>
            </w:pPr>
            <w:r>
              <w:rPr>
                <w:sz w:val="19"/>
              </w:rPr>
              <w:t>模板</w:t>
            </w:r>
          </w:p>
        </w:tc>
        <w:tc>
          <w:tcPr>
            <w:tcW w:w="2160" w:type="dxa"/>
          </w:tcPr>
          <w:p w14:paraId="0F708A68">
            <w:pPr>
              <w:spacing w:after="0" w:line="240" w:lineRule="auto"/>
            </w:pPr>
            <w:r>
              <w:rPr>
                <w:sz w:val="19"/>
              </w:rPr>
              <w:t>/admin/templates/*</w:t>
            </w:r>
          </w:p>
        </w:tc>
        <w:tc>
          <w:tcPr>
            <w:tcW w:w="2160" w:type="dxa"/>
          </w:tcPr>
          <w:p w14:paraId="01EEC31C">
            <w:pPr>
              <w:spacing w:after="0" w:line="240" w:lineRule="auto"/>
            </w:pPr>
            <w:r>
              <w:rPr>
                <w:sz w:val="19"/>
              </w:rPr>
              <w:t>No</w:t>
            </w:r>
          </w:p>
        </w:tc>
        <w:tc>
          <w:tcPr>
            <w:tcW w:w="2160" w:type="dxa"/>
          </w:tcPr>
          <w:p w14:paraId="5E34D504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</w:tr>
      <w:tr w14:paraId="32556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470CD469">
            <w:pPr>
              <w:spacing w:after="0" w:line="240" w:lineRule="auto"/>
            </w:pPr>
            <w:r>
              <w:rPr>
                <w:sz w:val="19"/>
              </w:rPr>
              <w:t>系统</w:t>
            </w:r>
          </w:p>
        </w:tc>
        <w:tc>
          <w:tcPr>
            <w:tcW w:w="2160" w:type="dxa"/>
            <w:shd w:val="clear" w:color="auto" w:fill="F5F5FA"/>
          </w:tcPr>
          <w:p w14:paraId="2CD73575">
            <w:pPr>
              <w:spacing w:after="0" w:line="240" w:lineRule="auto"/>
            </w:pPr>
            <w:r>
              <w:rPr>
                <w:sz w:val="19"/>
              </w:rPr>
              <w:t>/admin/users/*</w:t>
            </w:r>
          </w:p>
        </w:tc>
        <w:tc>
          <w:tcPr>
            <w:tcW w:w="2160" w:type="dxa"/>
            <w:shd w:val="clear" w:color="auto" w:fill="F5F5FA"/>
          </w:tcPr>
          <w:p w14:paraId="27733E8C">
            <w:pPr>
              <w:spacing w:after="0" w:line="240" w:lineRule="auto"/>
            </w:pPr>
            <w:r>
              <w:rPr>
                <w:sz w:val="19"/>
              </w:rPr>
              <w:t>No</w:t>
            </w:r>
          </w:p>
        </w:tc>
        <w:tc>
          <w:tcPr>
            <w:tcW w:w="2160" w:type="dxa"/>
            <w:shd w:val="clear" w:color="auto" w:fill="F5F5FA"/>
          </w:tcPr>
          <w:p w14:paraId="699B27DD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</w:tr>
      <w:tr w14:paraId="3B3F0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452BCB">
            <w:pPr>
              <w:spacing w:after="0" w:line="240" w:lineRule="auto"/>
            </w:pPr>
            <w:r>
              <w:rPr>
                <w:sz w:val="19"/>
              </w:rPr>
              <w:t>系统</w:t>
            </w:r>
          </w:p>
        </w:tc>
        <w:tc>
          <w:tcPr>
            <w:tcW w:w="2160" w:type="dxa"/>
          </w:tcPr>
          <w:p w14:paraId="72B845E5">
            <w:pPr>
              <w:spacing w:after="0" w:line="240" w:lineRule="auto"/>
            </w:pPr>
            <w:r>
              <w:rPr>
                <w:sz w:val="19"/>
              </w:rPr>
              <w:t>/admin/surveys/*</w:t>
            </w:r>
          </w:p>
        </w:tc>
        <w:tc>
          <w:tcPr>
            <w:tcW w:w="2160" w:type="dxa"/>
          </w:tcPr>
          <w:p w14:paraId="118715A7">
            <w:pPr>
              <w:spacing w:after="0" w:line="240" w:lineRule="auto"/>
            </w:pPr>
            <w:r>
              <w:rPr>
                <w:sz w:val="19"/>
              </w:rPr>
              <w:t>No</w:t>
            </w:r>
          </w:p>
        </w:tc>
        <w:tc>
          <w:tcPr>
            <w:tcW w:w="2160" w:type="dxa"/>
          </w:tcPr>
          <w:p w14:paraId="3F40C4C3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</w:tr>
      <w:tr w14:paraId="665B4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5F5FA"/>
          </w:tcPr>
          <w:p w14:paraId="79959466">
            <w:pPr>
              <w:spacing w:after="0" w:line="240" w:lineRule="auto"/>
            </w:pPr>
            <w:r>
              <w:rPr>
                <w:sz w:val="19"/>
              </w:rPr>
              <w:t>系统</w:t>
            </w:r>
          </w:p>
        </w:tc>
        <w:tc>
          <w:tcPr>
            <w:tcW w:w="2160" w:type="dxa"/>
            <w:shd w:val="clear" w:color="auto" w:fill="F5F5FA"/>
          </w:tcPr>
          <w:p w14:paraId="1AA8BD48">
            <w:pPr>
              <w:spacing w:after="0" w:line="240" w:lineRule="auto"/>
            </w:pPr>
            <w:r>
              <w:rPr>
                <w:sz w:val="19"/>
              </w:rPr>
              <w:t>/admin/logs</w:t>
            </w:r>
          </w:p>
        </w:tc>
        <w:tc>
          <w:tcPr>
            <w:tcW w:w="2160" w:type="dxa"/>
            <w:shd w:val="clear" w:color="auto" w:fill="F5F5FA"/>
          </w:tcPr>
          <w:p w14:paraId="6EFFFE12">
            <w:pPr>
              <w:spacing w:after="0" w:line="240" w:lineRule="auto"/>
            </w:pPr>
            <w:r>
              <w:rPr>
                <w:sz w:val="19"/>
              </w:rPr>
              <w:t>No</w:t>
            </w:r>
          </w:p>
        </w:tc>
        <w:tc>
          <w:tcPr>
            <w:tcW w:w="2160" w:type="dxa"/>
            <w:shd w:val="clear" w:color="auto" w:fill="F5F5FA"/>
          </w:tcPr>
          <w:p w14:paraId="4255ECCD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</w:tr>
      <w:tr w14:paraId="40C21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F33463">
            <w:pPr>
              <w:spacing w:after="0" w:line="240" w:lineRule="auto"/>
            </w:pPr>
            <w:r>
              <w:rPr>
                <w:sz w:val="19"/>
              </w:rPr>
              <w:t>系统</w:t>
            </w:r>
          </w:p>
        </w:tc>
        <w:tc>
          <w:tcPr>
            <w:tcW w:w="2160" w:type="dxa"/>
          </w:tcPr>
          <w:p w14:paraId="255F36BF">
            <w:pPr>
              <w:spacing w:after="0" w:line="240" w:lineRule="auto"/>
            </w:pPr>
            <w:r>
              <w:rPr>
                <w:sz w:val="19"/>
              </w:rPr>
              <w:t>/admin/backup*</w:t>
            </w:r>
          </w:p>
        </w:tc>
        <w:tc>
          <w:tcPr>
            <w:tcW w:w="2160" w:type="dxa"/>
          </w:tcPr>
          <w:p w14:paraId="681BED3B">
            <w:pPr>
              <w:spacing w:after="0" w:line="240" w:lineRule="auto"/>
            </w:pPr>
            <w:r>
              <w:rPr>
                <w:sz w:val="19"/>
              </w:rPr>
              <w:t>No</w:t>
            </w:r>
          </w:p>
        </w:tc>
        <w:tc>
          <w:tcPr>
            <w:tcW w:w="2160" w:type="dxa"/>
          </w:tcPr>
          <w:p w14:paraId="4A9E8213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</w:tr>
    </w:tbl>
    <w:p w14:paraId="10D12522">
      <w:pPr>
        <w:pStyle w:val="3"/>
      </w:pPr>
      <w:r>
        <w:t>附录 D - 通用状态码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AE59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1A2E"/>
          </w:tcPr>
          <w:p w14:paraId="4E8E159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状态码</w:t>
            </w:r>
          </w:p>
        </w:tc>
        <w:tc>
          <w:tcPr>
            <w:tcW w:w="2880" w:type="dxa"/>
            <w:shd w:val="clear" w:color="auto" w:fill="1A1A2E"/>
          </w:tcPr>
          <w:p w14:paraId="6C465A8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w="2880" w:type="dxa"/>
            <w:shd w:val="clear" w:color="auto" w:fill="1A1A2E"/>
          </w:tcPr>
          <w:p w14:paraId="038C26A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E5C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8EBF43">
            <w:pPr>
              <w:spacing w:after="0" w:line="240" w:lineRule="auto"/>
            </w:pPr>
            <w:r>
              <w:rPr>
                <w:sz w:val="19"/>
              </w:rPr>
              <w:t>200</w:t>
            </w:r>
          </w:p>
        </w:tc>
        <w:tc>
          <w:tcPr>
            <w:tcW w:w="2880" w:type="dxa"/>
          </w:tcPr>
          <w:p w14:paraId="6160ABE7">
            <w:pPr>
              <w:spacing w:after="0" w:line="240" w:lineRule="auto"/>
            </w:pPr>
            <w:r>
              <w:rPr>
                <w:sz w:val="19"/>
              </w:rPr>
              <w:t>成功</w:t>
            </w:r>
          </w:p>
        </w:tc>
        <w:tc>
          <w:tcPr>
            <w:tcW w:w="2880" w:type="dxa"/>
          </w:tcPr>
          <w:p w14:paraId="08923CCC">
            <w:pPr>
              <w:spacing w:after="0" w:line="240" w:lineRule="auto"/>
            </w:pPr>
            <w:r>
              <w:rPr>
                <w:sz w:val="19"/>
              </w:rPr>
              <w:t>请求处理成功</w:t>
            </w:r>
          </w:p>
        </w:tc>
      </w:tr>
      <w:tr w14:paraId="343FF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5F5FA"/>
          </w:tcPr>
          <w:p w14:paraId="11F13FAC">
            <w:pPr>
              <w:spacing w:after="0" w:line="240" w:lineRule="auto"/>
            </w:pPr>
            <w:r>
              <w:rPr>
                <w:sz w:val="19"/>
              </w:rPr>
              <w:t>201</w:t>
            </w:r>
          </w:p>
        </w:tc>
        <w:tc>
          <w:tcPr>
            <w:tcW w:w="2880" w:type="dxa"/>
            <w:shd w:val="clear" w:color="auto" w:fill="F5F5FA"/>
          </w:tcPr>
          <w:p w14:paraId="2117AB58">
            <w:pPr>
              <w:spacing w:after="0" w:line="240" w:lineRule="auto"/>
            </w:pPr>
            <w:r>
              <w:rPr>
                <w:sz w:val="19"/>
              </w:rPr>
              <w:t>创建成功</w:t>
            </w:r>
          </w:p>
        </w:tc>
        <w:tc>
          <w:tcPr>
            <w:tcW w:w="2880" w:type="dxa"/>
            <w:shd w:val="clear" w:color="auto" w:fill="F5F5FA"/>
          </w:tcPr>
          <w:p w14:paraId="64128514">
            <w:pPr>
              <w:spacing w:after="0" w:line="240" w:lineRule="auto"/>
            </w:pPr>
            <w:r>
              <w:rPr>
                <w:sz w:val="19"/>
              </w:rPr>
              <w:t>资源创建成功</w:t>
            </w:r>
          </w:p>
        </w:tc>
      </w:tr>
      <w:tr w14:paraId="24528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0223FC">
            <w:pPr>
              <w:spacing w:after="0" w:line="240" w:lineRule="auto"/>
            </w:pPr>
            <w:r>
              <w:rPr>
                <w:sz w:val="19"/>
              </w:rPr>
              <w:t>400</w:t>
            </w:r>
          </w:p>
        </w:tc>
        <w:tc>
          <w:tcPr>
            <w:tcW w:w="2880" w:type="dxa"/>
          </w:tcPr>
          <w:p w14:paraId="15752847">
            <w:pPr>
              <w:spacing w:after="0" w:line="240" w:lineRule="auto"/>
            </w:pPr>
            <w:r>
              <w:rPr>
                <w:sz w:val="19"/>
              </w:rPr>
              <w:t>请求参数错误</w:t>
            </w:r>
          </w:p>
        </w:tc>
        <w:tc>
          <w:tcPr>
            <w:tcW w:w="2880" w:type="dxa"/>
          </w:tcPr>
          <w:p w14:paraId="41DD467D">
            <w:pPr>
              <w:spacing w:after="0" w:line="240" w:lineRule="auto"/>
            </w:pPr>
            <w:r>
              <w:rPr>
                <w:sz w:val="19"/>
              </w:rPr>
              <w:t>参数校验失败或业务校验不通过</w:t>
            </w:r>
          </w:p>
        </w:tc>
      </w:tr>
      <w:tr w14:paraId="76CDC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5F5FA"/>
          </w:tcPr>
          <w:p w14:paraId="37079229">
            <w:pPr>
              <w:spacing w:after="0" w:line="240" w:lineRule="auto"/>
            </w:pPr>
            <w:r>
              <w:rPr>
                <w:sz w:val="19"/>
              </w:rPr>
              <w:t>401</w:t>
            </w:r>
          </w:p>
        </w:tc>
        <w:tc>
          <w:tcPr>
            <w:tcW w:w="2880" w:type="dxa"/>
            <w:shd w:val="clear" w:color="auto" w:fill="F5F5FA"/>
          </w:tcPr>
          <w:p w14:paraId="06A35521">
            <w:pPr>
              <w:spacing w:after="0" w:line="240" w:lineRule="auto"/>
            </w:pPr>
            <w:r>
              <w:rPr>
                <w:sz w:val="19"/>
              </w:rPr>
              <w:t>未认证 / Token 无效</w:t>
            </w:r>
          </w:p>
        </w:tc>
        <w:tc>
          <w:tcPr>
            <w:tcW w:w="2880" w:type="dxa"/>
            <w:shd w:val="clear" w:color="auto" w:fill="F5F5FA"/>
          </w:tcPr>
          <w:p w14:paraId="474CE1B7">
            <w:pPr>
              <w:spacing w:after="0" w:line="240" w:lineRule="auto"/>
            </w:pPr>
            <w:r>
              <w:rPr>
                <w:sz w:val="19"/>
              </w:rPr>
              <w:t>需登录或 Token 已过期</w:t>
            </w:r>
          </w:p>
        </w:tc>
      </w:tr>
      <w:tr w14:paraId="1A25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7AB8C8">
            <w:pPr>
              <w:spacing w:after="0" w:line="240" w:lineRule="auto"/>
            </w:pPr>
            <w:r>
              <w:rPr>
                <w:sz w:val="19"/>
              </w:rPr>
              <w:t>403</w:t>
            </w:r>
          </w:p>
        </w:tc>
        <w:tc>
          <w:tcPr>
            <w:tcW w:w="2880" w:type="dxa"/>
          </w:tcPr>
          <w:p w14:paraId="3D688066">
            <w:pPr>
              <w:spacing w:after="0" w:line="240" w:lineRule="auto"/>
            </w:pPr>
            <w:r>
              <w:rPr>
                <w:sz w:val="19"/>
              </w:rPr>
              <w:t>无权限访问</w:t>
            </w:r>
          </w:p>
        </w:tc>
        <w:tc>
          <w:tcPr>
            <w:tcW w:w="2880" w:type="dxa"/>
          </w:tcPr>
          <w:p w14:paraId="24726FCC">
            <w:pPr>
              <w:spacing w:after="0" w:line="240" w:lineRule="auto"/>
            </w:pPr>
            <w:r>
              <w:rPr>
                <w:sz w:val="19"/>
              </w:rPr>
              <w:t>角色权限不足</w:t>
            </w:r>
          </w:p>
        </w:tc>
      </w:tr>
      <w:tr w14:paraId="308EA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5F5FA"/>
          </w:tcPr>
          <w:p w14:paraId="22572256">
            <w:pPr>
              <w:spacing w:after="0" w:line="240" w:lineRule="auto"/>
            </w:pPr>
            <w:r>
              <w:rPr>
                <w:sz w:val="19"/>
              </w:rPr>
              <w:t>404</w:t>
            </w:r>
          </w:p>
        </w:tc>
        <w:tc>
          <w:tcPr>
            <w:tcW w:w="2880" w:type="dxa"/>
            <w:shd w:val="clear" w:color="auto" w:fill="F5F5FA"/>
          </w:tcPr>
          <w:p w14:paraId="424855D0">
            <w:pPr>
              <w:spacing w:after="0" w:line="240" w:lineRule="auto"/>
            </w:pPr>
            <w:r>
              <w:rPr>
                <w:sz w:val="19"/>
              </w:rPr>
              <w:t>资源不存在</w:t>
            </w:r>
          </w:p>
        </w:tc>
        <w:tc>
          <w:tcPr>
            <w:tcW w:w="2880" w:type="dxa"/>
            <w:shd w:val="clear" w:color="auto" w:fill="F5F5FA"/>
          </w:tcPr>
          <w:p w14:paraId="6172BE61">
            <w:pPr>
              <w:spacing w:after="0" w:line="240" w:lineRule="auto"/>
            </w:pPr>
            <w:r>
              <w:rPr>
                <w:sz w:val="19"/>
              </w:rPr>
              <w:t>请求的资源不存在</w:t>
            </w:r>
          </w:p>
        </w:tc>
      </w:tr>
      <w:tr w14:paraId="4DDB7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D1150B">
            <w:pPr>
              <w:spacing w:after="0" w:line="240" w:lineRule="auto"/>
            </w:pPr>
            <w:r>
              <w:rPr>
                <w:sz w:val="19"/>
              </w:rPr>
              <w:t>409</w:t>
            </w:r>
          </w:p>
        </w:tc>
        <w:tc>
          <w:tcPr>
            <w:tcW w:w="2880" w:type="dxa"/>
          </w:tcPr>
          <w:p w14:paraId="15D084FA">
            <w:pPr>
              <w:spacing w:after="0" w:line="240" w:lineRule="auto"/>
            </w:pPr>
            <w:r>
              <w:rPr>
                <w:sz w:val="19"/>
              </w:rPr>
              <w:t>资源冲突</w:t>
            </w:r>
          </w:p>
        </w:tc>
        <w:tc>
          <w:tcPr>
            <w:tcW w:w="2880" w:type="dxa"/>
          </w:tcPr>
          <w:p w14:paraId="1E314A6C">
            <w:pPr>
              <w:spacing w:after="0" w:line="240" w:lineRule="auto"/>
            </w:pPr>
            <w:r>
              <w:rPr>
                <w:sz w:val="19"/>
              </w:rPr>
              <w:t>重复提交、用户名已存在等</w:t>
            </w:r>
          </w:p>
        </w:tc>
      </w:tr>
      <w:tr w14:paraId="5D723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5F5FA"/>
          </w:tcPr>
          <w:p w14:paraId="48E91C17">
            <w:pPr>
              <w:spacing w:after="0" w:line="240" w:lineRule="auto"/>
            </w:pPr>
            <w:r>
              <w:rPr>
                <w:sz w:val="19"/>
              </w:rPr>
              <w:t>500</w:t>
            </w:r>
          </w:p>
        </w:tc>
        <w:tc>
          <w:tcPr>
            <w:tcW w:w="2880" w:type="dxa"/>
            <w:shd w:val="clear" w:color="auto" w:fill="F5F5FA"/>
          </w:tcPr>
          <w:p w14:paraId="19A00C85">
            <w:pPr>
              <w:spacing w:after="0" w:line="240" w:lineRule="auto"/>
            </w:pPr>
            <w:r>
              <w:rPr>
                <w:sz w:val="19"/>
              </w:rPr>
              <w:t>服务器内部错误</w:t>
            </w:r>
          </w:p>
        </w:tc>
        <w:tc>
          <w:tcPr>
            <w:tcW w:w="2880" w:type="dxa"/>
            <w:shd w:val="clear" w:color="auto" w:fill="F5F5FA"/>
          </w:tcPr>
          <w:p w14:paraId="4ED70E3D">
            <w:pPr>
              <w:spacing w:after="0" w:line="240" w:lineRule="auto"/>
            </w:pPr>
            <w:r>
              <w:rPr>
                <w:sz w:val="19"/>
              </w:rPr>
              <w:t>服务器异常</w:t>
            </w:r>
          </w:p>
        </w:tc>
      </w:tr>
    </w:tbl>
    <w:p w14:paraId="31389C4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5A04E0"/>
    <w:rsid w:val="301D5CB1"/>
    <w:rsid w:val="329C2477"/>
    <w:rsid w:val="403C2B76"/>
    <w:rsid w:val="6B00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1A2E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1A2E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1A2E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5277</Words>
  <Characters>14705</Characters>
  <Lines>0</Lines>
  <Paragraphs>0</Paragraphs>
  <TotalTime>1156</TotalTime>
  <ScaleCrop>false</ScaleCrop>
  <LinksUpToDate>false</LinksUpToDate>
  <CharactersWithSpaces>18112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莫凯桦</cp:lastModifiedBy>
  <dcterms:modified xsi:type="dcterms:W3CDTF">2026-06-23T07:41:50Z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eyJoZGlkIjoiOTQwZWZiZmVlMzNjOGNmOTZhOTU4OGNmNWE4NmRmMTYiLCJ1c2VySWQiOiIxNTU2NTIzNzkzIn0=</vt:lpwstr>
  </property>
  <property fmtid="{D5CDD505-2E9C-101B-9397-08002B2CF9AE}" pid="3" name="KSOProductBuildVer">
    <vt:lpwstr>2052-12.1.0.26895</vt:lpwstr>
  </property>
  <property fmtid="{D5CDD505-2E9C-101B-9397-08002B2CF9AE}" pid="4" name="ICV">
    <vt:lpwstr>658C06C7035848418AE44F1A1A5C93B6_12</vt:lpwstr>
  </property>
</Properties>
</file>